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9FDA3" w14:textId="77777777" w:rsidR="00606908" w:rsidRDefault="00606908"/>
    <w:tbl>
      <w:tblPr>
        <w:tblW w:w="0" w:type="auto"/>
        <w:tblInd w:w="-135" w:type="dxa"/>
        <w:tblBorders>
          <w:left w:val="single" w:sz="36" w:space="0" w:color="B37B0E" w:themeColor="accent4" w:themeShade="BF"/>
        </w:tblBorders>
        <w:tblLayout w:type="fixed"/>
        <w:tblCellMar>
          <w:left w:w="144" w:type="dxa"/>
        </w:tblCellMar>
        <w:tblLook w:val="0600" w:firstRow="0" w:lastRow="0" w:firstColumn="0" w:lastColumn="0" w:noHBand="1" w:noVBand="1"/>
      </w:tblPr>
      <w:tblGrid>
        <w:gridCol w:w="9450"/>
      </w:tblGrid>
      <w:tr w:rsidR="00C026B2" w14:paraId="1113C106" w14:textId="77777777">
        <w:trPr>
          <w:trHeight w:val="126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07C44EE8" w14:textId="4DD9B137" w:rsidR="00C026B2" w:rsidRDefault="00606908" w:rsidP="00C026B2">
            <w:pPr>
              <w:pStyle w:val="Ttulo"/>
            </w:pPr>
            <w:r>
              <w:t xml:space="preserve">CRM </w:t>
            </w:r>
            <w:r w:rsidR="00C026B2">
              <w:t xml:space="preserve"> </w:t>
            </w:r>
          </w:p>
        </w:tc>
      </w:tr>
      <w:tr w:rsidR="00C026B2" w14:paraId="704502C7" w14:textId="77777777">
        <w:trPr>
          <w:trHeight w:val="270"/>
        </w:trPr>
        <w:tc>
          <w:tcPr>
            <w:tcW w:w="9450" w:type="dxa"/>
            <w:tcBorders>
              <w:left w:val="single" w:sz="36" w:space="0" w:color="053D58" w:themeColor="accent1"/>
            </w:tcBorders>
          </w:tcPr>
          <w:p w14:paraId="3DE0B322" w14:textId="28377644" w:rsidR="00C026B2" w:rsidRDefault="00606908">
            <w:pPr>
              <w:pStyle w:val="Subttulo"/>
            </w:pPr>
            <w:r>
              <w:t xml:space="preserve">8 de Octubre </w:t>
            </w:r>
            <w:r w:rsidR="00C026B2">
              <w:t>20</w:t>
            </w:r>
            <w:r>
              <w:t>26</w:t>
            </w:r>
            <w:r w:rsidR="00C026B2">
              <w:t xml:space="preserve"> </w:t>
            </w:r>
          </w:p>
        </w:tc>
      </w:tr>
    </w:tbl>
    <w:p w14:paraId="22888DEC" w14:textId="7F03B1C3" w:rsidR="00C026B2" w:rsidRDefault="00C026B2" w:rsidP="00C026B2">
      <w:pPr>
        <w:pStyle w:val="TipText"/>
      </w:pPr>
    </w:p>
    <w:p w14:paraId="6BB95380" w14:textId="19BFD4DA" w:rsidR="003312ED" w:rsidRDefault="00606908" w:rsidP="00C026B2">
      <w:pPr>
        <w:pStyle w:val="Ttulo1"/>
      </w:pPr>
      <w:r>
        <w:t>RESUMEN</w:t>
      </w:r>
      <w:r w:rsidRPr="00606908">
        <w:t xml:space="preserve"> </w:t>
      </w:r>
    </w:p>
    <w:p w14:paraId="3FC53B41" w14:textId="4EF3871F" w:rsidR="003312ED" w:rsidRPr="00606908" w:rsidRDefault="00606908" w:rsidP="00D42A38">
      <w:pPr>
        <w:pStyle w:val="Ttulo2"/>
        <w:rPr>
          <w:lang w:val="es-MX"/>
        </w:rPr>
      </w:pPr>
      <w:r w:rsidRPr="00606908">
        <w:rPr>
          <w:lang w:val="es-MX"/>
        </w:rPr>
        <w:t xml:space="preserve">Descripción del </w:t>
      </w:r>
      <w:r w:rsidR="00C026B2" w:rsidRPr="00606908">
        <w:rPr>
          <w:lang w:val="es-MX"/>
        </w:rPr>
        <w:t>Pr</w:t>
      </w:r>
      <w:r w:rsidRPr="00606908">
        <w:rPr>
          <w:lang w:val="es-MX"/>
        </w:rPr>
        <w:t>oyecto</w:t>
      </w:r>
      <w:r w:rsidR="00D42A38" w:rsidRPr="00606908">
        <w:rPr>
          <w:lang w:val="es-MX"/>
        </w:rPr>
        <w:t xml:space="preserve"> 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:rsidRPr="00606908" w14:paraId="23AAC453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0C7EF9DE" w14:textId="77777777" w:rsidR="005D4DC9" w:rsidRPr="00606908" w:rsidRDefault="005D4DC9" w:rsidP="00F16B15">
            <w:pPr>
              <w:jc w:val="left"/>
              <w:rPr>
                <w:lang w:val="es-MX"/>
              </w:rPr>
            </w:pPr>
          </w:p>
        </w:tc>
        <w:tc>
          <w:tcPr>
            <w:tcW w:w="4808" w:type="pct"/>
            <w:shd w:val="clear" w:color="auto" w:fill="auto"/>
          </w:tcPr>
          <w:p w14:paraId="7E447789" w14:textId="66327F48" w:rsidR="005D4DC9" w:rsidRPr="00606908" w:rsidRDefault="00606908" w:rsidP="00F95167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06908">
              <w:rPr>
                <w:lang w:val="es-MX"/>
              </w:rPr>
              <w:t>Crear un Sistema básico</w:t>
            </w:r>
            <w:r>
              <w:rPr>
                <w:lang w:val="es-MX"/>
              </w:rPr>
              <w:t xml:space="preserve">, fácil de entender y que sea muy ágil en donde se concentren las oportunidades </w:t>
            </w:r>
            <w:r w:rsidR="00B94C23">
              <w:rPr>
                <w:lang w:val="es-MX"/>
              </w:rPr>
              <w:t xml:space="preserve">y prospectos </w:t>
            </w:r>
            <w:r>
              <w:rPr>
                <w:lang w:val="es-MX"/>
              </w:rPr>
              <w:t>de negocio y complete el ciclo de vida de las mismas</w:t>
            </w:r>
          </w:p>
        </w:tc>
      </w:tr>
    </w:tbl>
    <w:p w14:paraId="693A59E0" w14:textId="77777777" w:rsidR="003312ED" w:rsidRPr="00606908" w:rsidRDefault="003312ED" w:rsidP="009923A8">
      <w:pPr>
        <w:pStyle w:val="TipText"/>
        <w:rPr>
          <w:lang w:val="es-MX"/>
        </w:rPr>
      </w:pPr>
    </w:p>
    <w:p w14:paraId="7E96C947" w14:textId="31B33B8E" w:rsidR="003312ED" w:rsidRDefault="00606908">
      <w:pPr>
        <w:pStyle w:val="Ttulo2"/>
      </w:pPr>
      <w:r>
        <w:t>Alcance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:rsidRPr="00606908" w14:paraId="25B3BD28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79B4A000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216B1FE8" w14:textId="072E324B" w:rsidR="005D4DC9" w:rsidRPr="00606908" w:rsidRDefault="00606908" w:rsidP="008D5E06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06908">
              <w:rPr>
                <w:lang w:val="es-MX"/>
              </w:rPr>
              <w:t>Tener un lugar</w:t>
            </w:r>
            <w:r>
              <w:rPr>
                <w:lang w:val="es-MX"/>
              </w:rPr>
              <w:t xml:space="preserve"> en la nube</w:t>
            </w:r>
            <w:r w:rsidRPr="00606908">
              <w:rPr>
                <w:lang w:val="es-MX"/>
              </w:rPr>
              <w:t xml:space="preserve"> para </w:t>
            </w:r>
            <w:r>
              <w:rPr>
                <w:lang w:val="es-MX"/>
              </w:rPr>
              <w:t>poder registrar, administrar y dar seguimiento a las oportunidades de negocio del LaDobleele, con la finalidad de aumentar la capacidad de venta</w:t>
            </w:r>
          </w:p>
        </w:tc>
      </w:tr>
    </w:tbl>
    <w:p w14:paraId="7B6C7202" w14:textId="77777777" w:rsidR="003312ED" w:rsidRPr="00606908" w:rsidRDefault="003312ED" w:rsidP="009923A8">
      <w:pPr>
        <w:pStyle w:val="TipText"/>
        <w:rPr>
          <w:lang w:val="es-MX"/>
        </w:rPr>
      </w:pPr>
    </w:p>
    <w:p w14:paraId="0A5EA5B3" w14:textId="42A0B116" w:rsidR="003312ED" w:rsidRDefault="00606908">
      <w:pPr>
        <w:pStyle w:val="Ttulo2"/>
      </w:pPr>
      <w:r>
        <w:t>Requerimientos de alto nivel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C026B2" w:rsidRPr="00290E94" w14:paraId="77652EA1" w14:textId="77777777">
        <w:trPr>
          <w:trHeight w:val="1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6C0777F3" w14:textId="77777777" w:rsidR="00C026B2" w:rsidRDefault="00C026B2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7591A0C2" w14:textId="6AC7C744" w:rsidR="00C026B2" w:rsidRPr="00606908" w:rsidRDefault="00606908" w:rsidP="00F16B1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606908">
              <w:rPr>
                <w:lang w:val="es-MX"/>
              </w:rPr>
              <w:t>El Sistema deberá tener l</w:t>
            </w:r>
            <w:r>
              <w:rPr>
                <w:lang w:val="es-MX"/>
              </w:rPr>
              <w:t>a capacidad de:</w:t>
            </w:r>
          </w:p>
          <w:p w14:paraId="6ED11980" w14:textId="0AF79B60" w:rsidR="00C026B2" w:rsidRDefault="00C026B2" w:rsidP="00C026B2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06908">
              <w:rPr>
                <w:lang w:val="es-MX"/>
              </w:rPr>
              <w:t xml:space="preserve"> </w:t>
            </w:r>
            <w:r w:rsidR="00606908">
              <w:t>Registrar opotunidades</w:t>
            </w:r>
            <w:r>
              <w:t xml:space="preserve"> </w:t>
            </w:r>
          </w:p>
          <w:p w14:paraId="66CC3A69" w14:textId="068B4643" w:rsidR="00C026B2" w:rsidRPr="00290E94" w:rsidRDefault="00290E94" w:rsidP="00C026B2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90E94">
              <w:rPr>
                <w:lang w:val="es-MX"/>
              </w:rPr>
              <w:t>Concentrar la información en u</w:t>
            </w:r>
            <w:r>
              <w:rPr>
                <w:lang w:val="es-MX"/>
              </w:rPr>
              <w:t>n solo lugar</w:t>
            </w:r>
          </w:p>
          <w:p w14:paraId="62134779" w14:textId="77777777" w:rsidR="00C026B2" w:rsidRDefault="00290E94" w:rsidP="00C026B2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90E94">
              <w:rPr>
                <w:lang w:val="es-MX"/>
              </w:rPr>
              <w:t>Podrá conectarse desde cualquier l</w:t>
            </w:r>
            <w:r>
              <w:rPr>
                <w:lang w:val="es-MX"/>
              </w:rPr>
              <w:t>ugar con conexión a internet</w:t>
            </w:r>
          </w:p>
          <w:p w14:paraId="63537B3D" w14:textId="77777777" w:rsidR="00290E94" w:rsidRDefault="00290E94" w:rsidP="00C026B2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Limitar un ciclo de vida de las oportunidades</w:t>
            </w:r>
          </w:p>
          <w:p w14:paraId="43E9B22D" w14:textId="5D642D0C" w:rsidR="00290E94" w:rsidRPr="00290E94" w:rsidRDefault="00290E94" w:rsidP="00C026B2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Estructurar la información y ajustarse al modelo mercadotecnia</w:t>
            </w:r>
          </w:p>
        </w:tc>
      </w:tr>
    </w:tbl>
    <w:p w14:paraId="7FBABEDC" w14:textId="77777777" w:rsidR="003312ED" w:rsidRPr="00290E94" w:rsidRDefault="003312ED" w:rsidP="009923A8">
      <w:pPr>
        <w:pStyle w:val="TipText"/>
        <w:rPr>
          <w:lang w:val="es-MX"/>
        </w:rPr>
      </w:pPr>
    </w:p>
    <w:p w14:paraId="3A38FF2D" w14:textId="1A1646AA" w:rsidR="003312ED" w:rsidRDefault="00290E94">
      <w:pPr>
        <w:pStyle w:val="Ttulo2"/>
      </w:pPr>
      <w:r>
        <w:t>Entregables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:rsidRPr="00290E94" w14:paraId="10A5FEF5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37A22190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2000E613" w14:textId="5D807460" w:rsidR="00290E94" w:rsidRPr="00290E94" w:rsidRDefault="00290E94" w:rsidP="00290E94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Sistema Informático </w:t>
            </w:r>
            <w:r w:rsidRPr="00290E94">
              <w:rPr>
                <w:lang w:val="es-MX"/>
              </w:rPr>
              <w:t xml:space="preserve">  </w:t>
            </w:r>
          </w:p>
          <w:p w14:paraId="5D873D71" w14:textId="71056C94" w:rsidR="00290E94" w:rsidRPr="00290E94" w:rsidRDefault="00290E94" w:rsidP="00290E94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Documentación con definiciones y procesos</w:t>
            </w:r>
          </w:p>
          <w:p w14:paraId="61EE5E56" w14:textId="78236DA3" w:rsidR="005D4DC9" w:rsidRPr="00290E94" w:rsidRDefault="005D4DC9" w:rsidP="00290E9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4B32BE31" w14:textId="77777777" w:rsidR="003312ED" w:rsidRDefault="003312ED" w:rsidP="009923A8">
      <w:pPr>
        <w:pStyle w:val="TipText"/>
        <w:rPr>
          <w:lang w:val="es-MX"/>
        </w:rPr>
      </w:pPr>
    </w:p>
    <w:p w14:paraId="78F9CAAA" w14:textId="77777777" w:rsidR="00290E94" w:rsidRDefault="00290E94" w:rsidP="009923A8">
      <w:pPr>
        <w:pStyle w:val="TipText"/>
        <w:rPr>
          <w:lang w:val="es-MX"/>
        </w:rPr>
      </w:pPr>
    </w:p>
    <w:p w14:paraId="488053D7" w14:textId="77777777" w:rsidR="00290E94" w:rsidRDefault="00290E94" w:rsidP="009923A8">
      <w:pPr>
        <w:pStyle w:val="TipText"/>
        <w:rPr>
          <w:lang w:val="es-MX"/>
        </w:rPr>
      </w:pPr>
    </w:p>
    <w:p w14:paraId="435D7F3B" w14:textId="77777777" w:rsidR="00290E94" w:rsidRDefault="00290E94" w:rsidP="009923A8">
      <w:pPr>
        <w:pStyle w:val="TipText"/>
        <w:rPr>
          <w:lang w:val="es-MX"/>
        </w:rPr>
      </w:pPr>
    </w:p>
    <w:p w14:paraId="4318BAE4" w14:textId="77777777" w:rsidR="003056AF" w:rsidRDefault="003056AF" w:rsidP="009923A8">
      <w:pPr>
        <w:pStyle w:val="TipText"/>
        <w:rPr>
          <w:lang w:val="es-MX"/>
        </w:rPr>
      </w:pPr>
    </w:p>
    <w:p w14:paraId="2CF91F80" w14:textId="77777777" w:rsidR="003056AF" w:rsidRDefault="003056AF" w:rsidP="009923A8">
      <w:pPr>
        <w:pStyle w:val="TipText"/>
        <w:rPr>
          <w:lang w:val="es-MX"/>
        </w:rPr>
      </w:pPr>
    </w:p>
    <w:p w14:paraId="10443E7E" w14:textId="77777777" w:rsidR="003056AF" w:rsidRDefault="003056AF" w:rsidP="009923A8">
      <w:pPr>
        <w:pStyle w:val="TipText"/>
        <w:rPr>
          <w:lang w:val="es-MX"/>
        </w:rPr>
      </w:pPr>
    </w:p>
    <w:p w14:paraId="0F6FB345" w14:textId="77777777" w:rsidR="003056AF" w:rsidRPr="00290E94" w:rsidRDefault="003056AF" w:rsidP="009923A8">
      <w:pPr>
        <w:pStyle w:val="TipText"/>
        <w:rPr>
          <w:lang w:val="es-MX"/>
        </w:rPr>
      </w:pPr>
    </w:p>
    <w:p w14:paraId="74B738B0" w14:textId="5D0D40C7" w:rsidR="003312ED" w:rsidRDefault="00D42A38">
      <w:pPr>
        <w:pStyle w:val="Ttulo2"/>
      </w:pPr>
      <w:r w:rsidRPr="00290E94">
        <w:rPr>
          <w:lang w:val="es-MX"/>
        </w:rPr>
        <w:t xml:space="preserve"> </w:t>
      </w:r>
      <w:r w:rsidR="00290E94">
        <w:t>Definiciones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:rsidRPr="00CF6672" w14:paraId="7B91D4A4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34069E71" w14:textId="77777777" w:rsidR="005D4DC9" w:rsidRDefault="005D4DC9" w:rsidP="00F16B15">
            <w:pPr>
              <w:jc w:val="left"/>
            </w:pPr>
          </w:p>
        </w:tc>
        <w:tc>
          <w:tcPr>
            <w:tcW w:w="4808" w:type="pct"/>
            <w:shd w:val="clear" w:color="auto" w:fill="auto"/>
          </w:tcPr>
          <w:p w14:paraId="7576EFC0" w14:textId="77777777" w:rsidR="00290E94" w:rsidRPr="00290E94" w:rsidRDefault="00290E94" w:rsidP="00290E94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90E94">
              <w:rPr>
                <w:lang w:val="es-MX"/>
              </w:rPr>
              <w:t>PROSPECTO: Persona Física o Moral a la cual intentaremos vender servicio o producto</w:t>
            </w:r>
          </w:p>
          <w:p w14:paraId="6ED8834C" w14:textId="77777777" w:rsidR="00290E94" w:rsidRPr="00290E94" w:rsidRDefault="00290E94" w:rsidP="00290E94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CATEGORIA: Estado del prospecto y que esta definido por un Catálogo, ejemplo:</w:t>
            </w:r>
          </w:p>
          <w:p w14:paraId="0331DFD7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Activo</w:t>
            </w:r>
          </w:p>
          <w:p w14:paraId="2B64FDDE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Campaña Activa</w:t>
            </w:r>
          </w:p>
          <w:p w14:paraId="5C6C016B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Campaña por terminar</w:t>
            </w:r>
          </w:p>
          <w:p w14:paraId="367F5990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Primer Acercamiento</w:t>
            </w:r>
          </w:p>
          <w:p w14:paraId="4E9BAE2C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Sin Interes</w:t>
            </w:r>
          </w:p>
          <w:p w14:paraId="4575A50D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rPr>
                <w:highlight w:val="yellow"/>
              </w:rPr>
              <w:t>(Es necesario definir correctamente el ciclo de vida del prospecto yo lo cambiaria a Estatus</w:t>
            </w:r>
            <w:r w:rsidRPr="00290E94">
              <w:t>)</w:t>
            </w:r>
          </w:p>
          <w:p w14:paraId="4D49C01C" w14:textId="77777777" w:rsidR="00290E94" w:rsidRPr="00290E94" w:rsidRDefault="00290E94" w:rsidP="00290E94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VERTICAL DE NOGOCIO</w:t>
            </w:r>
          </w:p>
          <w:p w14:paraId="215BCA97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Servicios financieros</w:t>
            </w:r>
          </w:p>
          <w:p w14:paraId="5977C338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Manufactura</w:t>
            </w:r>
          </w:p>
          <w:p w14:paraId="6289164E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Comercio minorista (Retail)</w:t>
            </w:r>
          </w:p>
          <w:p w14:paraId="40299BCE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Educación</w:t>
            </w:r>
          </w:p>
          <w:p w14:paraId="174B1624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 xml:space="preserve">Tecnología y energía </w:t>
            </w:r>
          </w:p>
          <w:p w14:paraId="369D108F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Política</w:t>
            </w:r>
          </w:p>
          <w:p w14:paraId="4291219B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Periodismo</w:t>
            </w:r>
          </w:p>
          <w:p w14:paraId="54C3011D" w14:textId="77777777" w:rsidR="00290E94" w:rsidRPr="00290E94" w:rsidRDefault="00290E94" w:rsidP="00290E94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90E94">
              <w:t>Religioso (Deberá ser un catalogo que pueda crecer y ser manejado por el administrador del sistema)</w:t>
            </w:r>
          </w:p>
          <w:p w14:paraId="580E8C27" w14:textId="0D0EA5B2" w:rsidR="00290E94" w:rsidRPr="003056AF" w:rsidRDefault="002D02A9" w:rsidP="003056AF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LEAD</w:t>
            </w:r>
            <w:r w:rsidR="00562B32">
              <w:t>(Captura)</w:t>
            </w:r>
          </w:p>
          <w:p w14:paraId="41238D1C" w14:textId="77777777" w:rsidR="00290E94" w:rsidRPr="003056AF" w:rsidRDefault="00290E94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Situación favorable en el mercado donde se puede ofrecer un producto o servicio para ganar dinero (</w:t>
            </w:r>
            <w:r w:rsidRPr="003056AF">
              <w:rPr>
                <w:highlight w:val="yellow"/>
              </w:rPr>
              <w:t>unidad básica del sistema y que tendrá un ciclo de vida</w:t>
            </w:r>
            <w:r w:rsidRPr="003056AF">
              <w:t>)</w:t>
            </w:r>
          </w:p>
          <w:p w14:paraId="0BE935F4" w14:textId="77777777" w:rsidR="00290E94" w:rsidRPr="003056AF" w:rsidRDefault="00290E94" w:rsidP="003056AF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SERVICIOS (De interés)</w:t>
            </w:r>
          </w:p>
          <w:p w14:paraId="0CC78FC2" w14:textId="77777777" w:rsidR="00290E94" w:rsidRPr="003056AF" w:rsidRDefault="00290E94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Son los productos o servicios que puede ofrecer La Dobleele (Debe ser un catálogo que pueda crecer y ser manejado por el administrador del sistema)</w:t>
            </w:r>
          </w:p>
          <w:p w14:paraId="5EE2CF34" w14:textId="77777777" w:rsidR="00290E94" w:rsidRPr="003056AF" w:rsidRDefault="00290E94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3056AF">
              <w:rPr>
                <w:highlight w:val="yellow"/>
              </w:rPr>
              <w:t>Puede ser 1 o más ya que puede manejarse un paquete ¿?</w:t>
            </w:r>
          </w:p>
          <w:p w14:paraId="3E33F3E7" w14:textId="77777777" w:rsidR="00290E94" w:rsidRPr="003056AF" w:rsidRDefault="00290E94" w:rsidP="003056AF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ASESOR (VENDEDOR)</w:t>
            </w:r>
          </w:p>
          <w:p w14:paraId="6A20C1FA" w14:textId="77777777" w:rsidR="00290E94" w:rsidRPr="003056AF" w:rsidRDefault="00290E94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Responsable de una oportunidad</w:t>
            </w:r>
          </w:p>
          <w:p w14:paraId="05BE8497" w14:textId="77777777" w:rsidR="00290E94" w:rsidRDefault="00290E94" w:rsidP="003056AF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3056AF">
              <w:t xml:space="preserve">AUXILIAR </w:t>
            </w:r>
          </w:p>
          <w:p w14:paraId="78F1567D" w14:textId="77777777" w:rsidR="00290E94" w:rsidRPr="003056AF" w:rsidRDefault="00290E94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Asiste al vendedor para dar tracking a las oportunidades</w:t>
            </w:r>
          </w:p>
          <w:p w14:paraId="5D8FFE1B" w14:textId="77777777" w:rsidR="00290E94" w:rsidRPr="003056AF" w:rsidRDefault="00290E94" w:rsidP="003056AF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 xml:space="preserve">GERENCIA </w:t>
            </w:r>
          </w:p>
          <w:p w14:paraId="78144605" w14:textId="77777777" w:rsidR="00290E94" w:rsidRDefault="00290E94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Puede ver todas las Oportunidades</w:t>
            </w:r>
          </w:p>
          <w:p w14:paraId="46969EBE" w14:textId="22D70055" w:rsidR="00CF6672" w:rsidRPr="00CF6672" w:rsidRDefault="00CF6672" w:rsidP="00CF6672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CF6672">
              <w:rPr>
                <w:highlight w:val="yellow"/>
              </w:rPr>
              <w:t>ROLES</w:t>
            </w:r>
          </w:p>
          <w:p w14:paraId="5C12C84C" w14:textId="6E1945C6" w:rsidR="00CF6672" w:rsidRDefault="00CF6672" w:rsidP="00CF6672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CF6672">
              <w:rPr>
                <w:lang w:val="es-MX"/>
              </w:rPr>
              <w:t xml:space="preserve">Rol es </w:t>
            </w:r>
            <w:r>
              <w:rPr>
                <w:lang w:val="es-MX"/>
              </w:rPr>
              <w:t>la función o actividad que hace el personal de LaDobleele y que se traduce en el sistema literalmente como el tipo de usuario que tendrá y a través del cual se autorizará o denegará acceso a los diferentes módulos del sistema</w:t>
            </w:r>
          </w:p>
          <w:p w14:paraId="63C014A6" w14:textId="692877BC" w:rsidR="00CF6672" w:rsidRDefault="00CF6672" w:rsidP="00CF6672">
            <w:pPr>
              <w:pStyle w:val="Listaconvietas"/>
              <w:numPr>
                <w:ilvl w:val="2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Administrador (Super usuario, puede hacer todo, puede ver todo)</w:t>
            </w:r>
          </w:p>
          <w:p w14:paraId="1353D63F" w14:textId="17252CAF" w:rsidR="00CF6672" w:rsidRPr="00CF6672" w:rsidRDefault="00CF6672" w:rsidP="00CF6672">
            <w:pPr>
              <w:pStyle w:val="Listaconvietas"/>
              <w:numPr>
                <w:ilvl w:val="2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  <w:lang w:val="es-MX"/>
              </w:rPr>
            </w:pPr>
            <w:r w:rsidRPr="00CF6672">
              <w:rPr>
                <w:highlight w:val="yellow"/>
                <w:lang w:val="es-MX"/>
              </w:rPr>
              <w:t>Usuario (común habría que revisar si debe existir o no)</w:t>
            </w:r>
          </w:p>
          <w:p w14:paraId="00843633" w14:textId="1C0AD58A" w:rsidR="00CF6672" w:rsidRDefault="00CF6672" w:rsidP="00CF6672">
            <w:pPr>
              <w:pStyle w:val="Listaconvietas"/>
              <w:numPr>
                <w:ilvl w:val="2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 xml:space="preserve">Gerencia </w:t>
            </w:r>
          </w:p>
          <w:p w14:paraId="51A40A5D" w14:textId="09EA5202" w:rsidR="00CF6672" w:rsidRDefault="00CF6672" w:rsidP="00CF6672">
            <w:pPr>
              <w:pStyle w:val="Listaconvietas"/>
              <w:numPr>
                <w:ilvl w:val="2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Auxiliar (Habria que revisar si es necesario o no)</w:t>
            </w:r>
          </w:p>
          <w:p w14:paraId="5F477943" w14:textId="154C63F6" w:rsidR="00CF6672" w:rsidRPr="00CF6672" w:rsidRDefault="00CF6672" w:rsidP="00CF6672">
            <w:pPr>
              <w:pStyle w:val="Listaconvietas"/>
              <w:numPr>
                <w:ilvl w:val="2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Asesor</w:t>
            </w:r>
          </w:p>
          <w:p w14:paraId="3CCF2374" w14:textId="77777777" w:rsidR="00290E94" w:rsidRDefault="00290E94" w:rsidP="00290E94">
            <w:pPr>
              <w:pStyle w:val="Prrafodelista"/>
              <w:ind w:left="14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  <w:p w14:paraId="718FF9DF" w14:textId="77777777" w:rsidR="00290E94" w:rsidRDefault="00290E94" w:rsidP="00290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  <w:p w14:paraId="7CF91B1B" w14:textId="039E92EB" w:rsidR="005D4DC9" w:rsidRPr="00CF6672" w:rsidRDefault="005D4DC9" w:rsidP="00F16B1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24977EE8" w14:textId="77777777" w:rsidR="003312ED" w:rsidRPr="00CF6672" w:rsidRDefault="003312ED" w:rsidP="009923A8">
      <w:pPr>
        <w:pStyle w:val="TipText"/>
        <w:rPr>
          <w:lang w:val="es-MX"/>
        </w:rPr>
      </w:pPr>
    </w:p>
    <w:p w14:paraId="01890B27" w14:textId="77777777" w:rsidR="003056AF" w:rsidRPr="00CF6672" w:rsidRDefault="003056AF" w:rsidP="009923A8">
      <w:pPr>
        <w:pStyle w:val="TipText"/>
        <w:rPr>
          <w:lang w:val="es-MX"/>
        </w:rPr>
      </w:pPr>
    </w:p>
    <w:p w14:paraId="4A1F97E3" w14:textId="77777777" w:rsidR="003056AF" w:rsidRPr="00CF6672" w:rsidRDefault="003056AF" w:rsidP="009923A8">
      <w:pPr>
        <w:pStyle w:val="TipText"/>
        <w:rPr>
          <w:lang w:val="es-MX"/>
        </w:rPr>
      </w:pPr>
    </w:p>
    <w:p w14:paraId="1FBEA013" w14:textId="77777777" w:rsidR="003056AF" w:rsidRPr="00CF6672" w:rsidRDefault="003056AF" w:rsidP="009923A8">
      <w:pPr>
        <w:pStyle w:val="TipText"/>
        <w:rPr>
          <w:lang w:val="es-MX"/>
        </w:rPr>
      </w:pPr>
    </w:p>
    <w:p w14:paraId="479CB3AD" w14:textId="77777777" w:rsidR="003056AF" w:rsidRPr="00CF6672" w:rsidRDefault="003056AF" w:rsidP="009923A8">
      <w:pPr>
        <w:pStyle w:val="TipText"/>
        <w:rPr>
          <w:lang w:val="es-MX"/>
        </w:rPr>
      </w:pPr>
    </w:p>
    <w:p w14:paraId="32911670" w14:textId="77777777" w:rsidR="003056AF" w:rsidRPr="00CF6672" w:rsidRDefault="003056AF" w:rsidP="009923A8">
      <w:pPr>
        <w:pStyle w:val="TipText"/>
        <w:rPr>
          <w:lang w:val="es-MX"/>
        </w:rPr>
      </w:pPr>
    </w:p>
    <w:p w14:paraId="11AC9FAC" w14:textId="77777777" w:rsidR="003056AF" w:rsidRPr="00CF6672" w:rsidRDefault="003056AF" w:rsidP="009923A8">
      <w:pPr>
        <w:pStyle w:val="TipText"/>
        <w:rPr>
          <w:lang w:val="es-MX"/>
        </w:rPr>
      </w:pPr>
    </w:p>
    <w:p w14:paraId="22D97D5A" w14:textId="77777777" w:rsidR="003056AF" w:rsidRPr="00CF6672" w:rsidRDefault="003056AF" w:rsidP="009923A8">
      <w:pPr>
        <w:pStyle w:val="TipText"/>
        <w:rPr>
          <w:lang w:val="es-MX"/>
        </w:rPr>
      </w:pPr>
    </w:p>
    <w:p w14:paraId="0B01B949" w14:textId="77777777" w:rsidR="003056AF" w:rsidRPr="00CF6672" w:rsidRDefault="003056AF" w:rsidP="009923A8">
      <w:pPr>
        <w:pStyle w:val="TipText"/>
        <w:rPr>
          <w:lang w:val="es-MX"/>
        </w:rPr>
      </w:pPr>
    </w:p>
    <w:p w14:paraId="62EC5056" w14:textId="0EE46692" w:rsidR="003312ED" w:rsidRPr="003056AF" w:rsidRDefault="003056AF">
      <w:pPr>
        <w:pStyle w:val="Ttulo2"/>
        <w:rPr>
          <w:lang w:val="es-MX"/>
        </w:rPr>
      </w:pPr>
      <w:r w:rsidRPr="003056AF">
        <w:rPr>
          <w:lang w:val="es-MX"/>
        </w:rPr>
        <w:t>Ciclo de vida de u</w:t>
      </w:r>
      <w:r>
        <w:rPr>
          <w:lang w:val="es-MX"/>
        </w:rPr>
        <w:t>na oportunidad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5D4DC9" w:rsidRPr="003056AF" w14:paraId="05DDB2AE" w14:textId="77777777" w:rsidTr="00F16B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1ED2ED14" w14:textId="77777777" w:rsidR="005D4DC9" w:rsidRPr="003056AF" w:rsidRDefault="005D4DC9" w:rsidP="00F16B15">
            <w:pPr>
              <w:jc w:val="left"/>
              <w:rPr>
                <w:lang w:val="es-MX"/>
              </w:rPr>
            </w:pPr>
          </w:p>
        </w:tc>
        <w:tc>
          <w:tcPr>
            <w:tcW w:w="4808" w:type="pct"/>
            <w:shd w:val="clear" w:color="auto" w:fill="auto"/>
          </w:tcPr>
          <w:p w14:paraId="046EA269" w14:textId="64BAB611" w:rsidR="003056AF" w:rsidRPr="002C2F86" w:rsidRDefault="003056AF" w:rsidP="00B94C23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2C2F86">
              <w:rPr>
                <w:lang w:val="es-MX"/>
              </w:rPr>
              <w:t>Es necesario definir el ciclo de vida de una oportunidad y las propiedades de la misma</w:t>
            </w:r>
          </w:p>
          <w:p w14:paraId="23594820" w14:textId="77777777" w:rsidR="003056AF" w:rsidRPr="003056AF" w:rsidRDefault="003056AF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Nuevo</w:t>
            </w:r>
          </w:p>
          <w:p w14:paraId="3330AD05" w14:textId="77777777" w:rsidR="003056AF" w:rsidRPr="003056AF" w:rsidRDefault="003056AF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Sin contacto</w:t>
            </w:r>
          </w:p>
          <w:p w14:paraId="6D6A77E6" w14:textId="77777777" w:rsidR="003056AF" w:rsidRPr="003056AF" w:rsidRDefault="003056AF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Contacto</w:t>
            </w:r>
          </w:p>
          <w:p w14:paraId="28869FA7" w14:textId="77777777" w:rsidR="003056AF" w:rsidRPr="003056AF" w:rsidRDefault="003056AF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Sin Interes</w:t>
            </w:r>
          </w:p>
          <w:p w14:paraId="4FA78F20" w14:textId="77777777" w:rsidR="003056AF" w:rsidRPr="003056AF" w:rsidRDefault="003056AF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Calificacion</w:t>
            </w:r>
          </w:p>
          <w:p w14:paraId="6A2AA713" w14:textId="77777777" w:rsidR="003056AF" w:rsidRPr="003056AF" w:rsidRDefault="003056AF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Propuesta Enviada</w:t>
            </w:r>
          </w:p>
          <w:p w14:paraId="015865B0" w14:textId="77777777" w:rsidR="003056AF" w:rsidRPr="003056AF" w:rsidRDefault="003056AF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Negociación</w:t>
            </w:r>
          </w:p>
          <w:p w14:paraId="3741C5FD" w14:textId="77777777" w:rsidR="003056AF" w:rsidRPr="003056AF" w:rsidRDefault="003056AF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Ganado</w:t>
            </w:r>
          </w:p>
          <w:p w14:paraId="71554576" w14:textId="77777777" w:rsidR="003056AF" w:rsidRPr="003056AF" w:rsidRDefault="003056AF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Perdido</w:t>
            </w:r>
          </w:p>
          <w:p w14:paraId="6F56C144" w14:textId="77777777" w:rsidR="003056AF" w:rsidRPr="003056AF" w:rsidRDefault="003056AF" w:rsidP="003056AF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056AF">
              <w:t>Desactivar (no es estatus solo me sirve para quitar de mi vista oportunidades activas, para poder desactivar es necesario estar en estatus Ganada o Perdida)</w:t>
            </w:r>
          </w:p>
          <w:p w14:paraId="1CDDD915" w14:textId="48BFE2DA" w:rsidR="005D4DC9" w:rsidRPr="003056AF" w:rsidRDefault="005D4DC9" w:rsidP="00F16B15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251C6B98" w14:textId="77777777" w:rsidR="003312ED" w:rsidRPr="003056AF" w:rsidRDefault="003312ED" w:rsidP="00CA5572">
      <w:pPr>
        <w:pStyle w:val="TipText"/>
        <w:rPr>
          <w:lang w:val="es-MX"/>
        </w:rPr>
      </w:pPr>
    </w:p>
    <w:p w14:paraId="4E586A67" w14:textId="50C1C355" w:rsidR="003312ED" w:rsidRPr="00E75BC8" w:rsidRDefault="003056AF">
      <w:pPr>
        <w:pStyle w:val="Ttulo2"/>
        <w:rPr>
          <w:lang w:val="es-MX"/>
        </w:rPr>
      </w:pPr>
      <w:r w:rsidRPr="00E75BC8">
        <w:rPr>
          <w:lang w:val="es-MX"/>
        </w:rPr>
        <w:t xml:space="preserve">Diagrama de Flujo </w:t>
      </w:r>
      <w:r w:rsidR="00E75BC8">
        <w:rPr>
          <w:lang w:val="es-MX"/>
        </w:rPr>
        <w:t>del Ciclo de vida de una Oportunidad</w:t>
      </w:r>
    </w:p>
    <w:p w14:paraId="64D8BAD1" w14:textId="77777777" w:rsidR="003312ED" w:rsidRPr="00E75BC8" w:rsidRDefault="003312ED" w:rsidP="009923A8">
      <w:pPr>
        <w:pStyle w:val="TipText"/>
        <w:rPr>
          <w:lang w:val="es-MX"/>
        </w:rPr>
      </w:pPr>
    </w:p>
    <w:p w14:paraId="65B9BD55" w14:textId="2986798F" w:rsidR="003056AF" w:rsidRPr="000B1CC0" w:rsidRDefault="003056AF" w:rsidP="003056AF">
      <w:pPr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A15334" wp14:editId="11C2AD85">
                <wp:simplePos x="0" y="0"/>
                <wp:positionH relativeFrom="column">
                  <wp:posOffset>1285009</wp:posOffset>
                </wp:positionH>
                <wp:positionV relativeFrom="paragraph">
                  <wp:posOffset>1729047</wp:posOffset>
                </wp:positionV>
                <wp:extent cx="3474027" cy="1170421"/>
                <wp:effectExtent l="38100" t="0" r="12700" b="86995"/>
                <wp:wrapNone/>
                <wp:docPr id="2129817591" name="Conector: angula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74027" cy="1170421"/>
                        </a:xfrm>
                        <a:prstGeom prst="bentConnector3">
                          <a:avLst>
                            <a:gd name="adj1" fmla="val 185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E272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33" o:spid="_x0000_s1026" type="#_x0000_t34" style="position:absolute;margin-left:101.2pt;margin-top:136.15pt;width:273.55pt;height:92.1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" adj="4012" strokecolor="#053d58 [3204]" strokeweight=".5pt">
                <v:stroke endarrow="block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B45F7EA" wp14:editId="7644AEE9">
                <wp:simplePos x="0" y="0"/>
                <wp:positionH relativeFrom="column">
                  <wp:posOffset>4807527</wp:posOffset>
                </wp:positionH>
                <wp:positionV relativeFrom="paragraph">
                  <wp:posOffset>1493520</wp:posOffset>
                </wp:positionV>
                <wp:extent cx="893099" cy="470535"/>
                <wp:effectExtent l="0" t="0" r="21590" b="24765"/>
                <wp:wrapNone/>
                <wp:docPr id="450739797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099" cy="4705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37FB39" w14:textId="77777777" w:rsidR="003056AF" w:rsidRPr="00E37629" w:rsidRDefault="003056AF" w:rsidP="003056A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Negociación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B45F7EA" id="Elipse 20" o:spid="_x0000_s1026" style="position:absolute;margin-left:378.55pt;margin-top:117.6pt;width:70.3pt;height:37.0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" fillcolor="white [3201]" strokecolor="#9bbecb [3209]" strokeweight="1pt">
                <v:stroke joinstyle="miter"/>
                <v:textbox>
                  <w:txbxContent>
                    <w:p w14:paraId="0437FB39" w14:textId="77777777" w:rsidR="003056AF" w:rsidRPr="00E37629" w:rsidRDefault="003056AF" w:rsidP="003056A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Negociación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3F717DB" wp14:editId="795B0618">
                <wp:simplePos x="0" y="0"/>
                <wp:positionH relativeFrom="margin">
                  <wp:posOffset>5072814</wp:posOffset>
                </wp:positionH>
                <wp:positionV relativeFrom="paragraph">
                  <wp:posOffset>1068677</wp:posOffset>
                </wp:positionV>
                <wp:extent cx="304800" cy="250825"/>
                <wp:effectExtent l="26987" t="0" r="46038" b="46037"/>
                <wp:wrapNone/>
                <wp:docPr id="130879708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800" cy="250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F8C55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1" o:spid="_x0000_s1026" type="#_x0000_t13" style="position:absolute;margin-left:399.45pt;margin-top:84.15pt;width:24pt;height:19.75pt;rotation:90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" adj="12713" fillcolor="white [3201]" strokecolor="#9bbecb [3209]" strokeweight="1pt"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05C93F" wp14:editId="5D06398C">
                <wp:simplePos x="0" y="0"/>
                <wp:positionH relativeFrom="margin">
                  <wp:posOffset>1331768</wp:posOffset>
                </wp:positionH>
                <wp:positionV relativeFrom="paragraph">
                  <wp:posOffset>2275032</wp:posOffset>
                </wp:positionV>
                <wp:extent cx="1544782" cy="477982"/>
                <wp:effectExtent l="0" t="0" r="17780" b="17780"/>
                <wp:wrapNone/>
                <wp:docPr id="132649169" name="Cuadro de tex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782" cy="477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AD64CA" w14:textId="77777777" w:rsidR="003056AF" w:rsidRPr="004B4D07" w:rsidRDefault="003056AF" w:rsidP="003056AF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4B4D07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La Calificación deberá hacerla </w:t>
                            </w:r>
                            <w:proofErr w:type="gramStart"/>
                            <w:r w:rsidRPr="004B4D07">
                              <w:rPr>
                                <w:sz w:val="16"/>
                                <w:szCs w:val="16"/>
                                <w:lang w:val="es-MX"/>
                              </w:rPr>
                              <w:t>GERENCIA ,</w:t>
                            </w:r>
                            <w:proofErr w:type="gramEnd"/>
                            <w:r w:rsidRPr="004B4D07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para continuar o romper el ciclo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05C93F" id="_x0000_t202" coordsize="21600,21600" o:spt="202" path="m,l,21600r21600,l21600,xe">
                <v:stroke joinstyle="miter"/>
                <v:path gradientshapeok="t" o:connecttype="rect"/>
              </v:shapetype>
              <v:shape id="Cuadro de texto 32" o:spid="_x0000_s1027" type="#_x0000_t202" style="position:absolute;margin-left:104.85pt;margin-top:179.15pt;width:121.65pt;height:37.6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" fillcolor="white [3201]" strokeweight=".5pt">
                <v:textbox>
                  <w:txbxContent>
                    <w:p w14:paraId="72AD64CA" w14:textId="77777777" w:rsidR="003056AF" w:rsidRPr="004B4D07" w:rsidRDefault="003056AF" w:rsidP="003056AF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4B4D07">
                        <w:rPr>
                          <w:sz w:val="16"/>
                          <w:szCs w:val="16"/>
                          <w:lang w:val="es-MX"/>
                        </w:rPr>
                        <w:t xml:space="preserve">La Calificación deberá hacerla </w:t>
                      </w:r>
                      <w:proofErr w:type="gramStart"/>
                      <w:r w:rsidRPr="004B4D07">
                        <w:rPr>
                          <w:sz w:val="16"/>
                          <w:szCs w:val="16"/>
                          <w:lang w:val="es-MX"/>
                        </w:rPr>
                        <w:t>GERENCIA ,</w:t>
                      </w:r>
                      <w:proofErr w:type="gramEnd"/>
                      <w:r w:rsidRPr="004B4D07">
                        <w:rPr>
                          <w:sz w:val="16"/>
                          <w:szCs w:val="16"/>
                          <w:lang w:val="es-MX"/>
                        </w:rPr>
                        <w:t xml:space="preserve"> para continuar o romper el ciclo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DA8A86" wp14:editId="25010847">
                <wp:simplePos x="0" y="0"/>
                <wp:positionH relativeFrom="column">
                  <wp:posOffset>144780</wp:posOffset>
                </wp:positionH>
                <wp:positionV relativeFrom="paragraph">
                  <wp:posOffset>101542</wp:posOffset>
                </wp:positionV>
                <wp:extent cx="3580708" cy="325351"/>
                <wp:effectExtent l="0" t="0" r="77470" b="55880"/>
                <wp:wrapNone/>
                <wp:docPr id="249447335" name="Conector: angula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0708" cy="325351"/>
                        </a:xfrm>
                        <a:prstGeom prst="bentConnector3">
                          <a:avLst>
                            <a:gd name="adj1" fmla="val 9988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B963A" id="Conector: angular 31" o:spid="_x0000_s1026" type="#_x0000_t34" style="position:absolute;margin-left:11.4pt;margin-top:8pt;width:281.95pt;height:25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" adj="21575" strokecolor="#053d58 [3204]" strokeweight=".5pt">
                <v:stroke endarrow="block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3A75E37" wp14:editId="36D63654">
                <wp:simplePos x="0" y="0"/>
                <wp:positionH relativeFrom="margin">
                  <wp:posOffset>159327</wp:posOffset>
                </wp:positionH>
                <wp:positionV relativeFrom="paragraph">
                  <wp:posOffset>101137</wp:posOffset>
                </wp:positionV>
                <wp:extent cx="233276" cy="1953433"/>
                <wp:effectExtent l="228600" t="0" r="14605" b="27940"/>
                <wp:wrapNone/>
                <wp:docPr id="1972814936" name="Conector: angula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3276" cy="1953433"/>
                        </a:xfrm>
                        <a:prstGeom prst="bentConnector3">
                          <a:avLst>
                            <a:gd name="adj1" fmla="val 194713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38124" id="Conector: angular 30" o:spid="_x0000_s1026" type="#_x0000_t34" style="position:absolute;margin-left:12.55pt;margin-top:7.95pt;width:18.35pt;height:153.8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" adj="42058" strokecolor="#053d58 [3204]" strokeweight=".5pt">
                <w10:wrap anchorx="margin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2EEFFE5" wp14:editId="35DBC3B1">
                <wp:simplePos x="0" y="0"/>
                <wp:positionH relativeFrom="column">
                  <wp:posOffset>1496291</wp:posOffset>
                </wp:positionH>
                <wp:positionV relativeFrom="paragraph">
                  <wp:posOffset>939338</wp:posOffset>
                </wp:positionV>
                <wp:extent cx="3653559" cy="1205346"/>
                <wp:effectExtent l="38100" t="0" r="23495" b="71120"/>
                <wp:wrapNone/>
                <wp:docPr id="351909813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53559" cy="12053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4614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6" o:spid="_x0000_s1026" type="#_x0000_t32" style="position:absolute;margin-left:117.8pt;margin-top:73.95pt;width:287.7pt;height:94.9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" strokecolor="#053d58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EF2C6D" wp14:editId="5488243E">
                <wp:simplePos x="0" y="0"/>
                <wp:positionH relativeFrom="column">
                  <wp:posOffset>4744662</wp:posOffset>
                </wp:positionH>
                <wp:positionV relativeFrom="paragraph">
                  <wp:posOffset>421755</wp:posOffset>
                </wp:positionV>
                <wp:extent cx="928255" cy="470939"/>
                <wp:effectExtent l="0" t="0" r="24765" b="24765"/>
                <wp:wrapNone/>
                <wp:docPr id="1998316293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255" cy="4709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00843C" w14:textId="77777777" w:rsidR="003056AF" w:rsidRPr="00E37629" w:rsidRDefault="003056AF" w:rsidP="003056A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E37629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Sin </w:t>
                            </w:r>
                            <w:proofErr w:type="spellStart"/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Interes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AEF2C6D" id="_x0000_s1028" style="position:absolute;margin-left:373.6pt;margin-top:33.2pt;width:73.1pt;height:37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" fillcolor="white [3201]" strokecolor="#9bbecb [3209]" strokeweight="1pt">
                <v:stroke joinstyle="miter"/>
                <v:textbox>
                  <w:txbxContent>
                    <w:p w14:paraId="0100843C" w14:textId="77777777" w:rsidR="003056AF" w:rsidRPr="00E37629" w:rsidRDefault="003056AF" w:rsidP="003056A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E37629">
                        <w:rPr>
                          <w:sz w:val="16"/>
                          <w:szCs w:val="16"/>
                          <w:lang w:val="es-MX"/>
                        </w:rPr>
                        <w:t xml:space="preserve">Sin </w:t>
                      </w:r>
                      <w:proofErr w:type="spellStart"/>
                      <w:r>
                        <w:rPr>
                          <w:sz w:val="16"/>
                          <w:szCs w:val="16"/>
                          <w:lang w:val="es-MX"/>
                        </w:rPr>
                        <w:t>Interes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E345C7" wp14:editId="7AF8A24E">
                <wp:simplePos x="0" y="0"/>
                <wp:positionH relativeFrom="column">
                  <wp:posOffset>4350154</wp:posOffset>
                </wp:positionH>
                <wp:positionV relativeFrom="paragraph">
                  <wp:posOffset>535536</wp:posOffset>
                </wp:positionV>
                <wp:extent cx="304800" cy="250825"/>
                <wp:effectExtent l="0" t="19050" r="38100" b="34925"/>
                <wp:wrapNone/>
                <wp:docPr id="169318838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50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5C0E53" id="Flecha: a la derecha 21" o:spid="_x0000_s1026" type="#_x0000_t13" style="position:absolute;margin-left:342.55pt;margin-top:42.15pt;width:24pt;height:19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" adj="12713" fillcolor="white [3201]" strokecolor="#9bbecb [3209]" strokeweight="1pt"/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778153" wp14:editId="16A911B7">
                <wp:simplePos x="0" y="0"/>
                <wp:positionH relativeFrom="column">
                  <wp:posOffset>1301519</wp:posOffset>
                </wp:positionH>
                <wp:positionV relativeFrom="paragraph">
                  <wp:posOffset>959311</wp:posOffset>
                </wp:positionV>
                <wp:extent cx="997528" cy="900545"/>
                <wp:effectExtent l="38100" t="0" r="31750" b="52070"/>
                <wp:wrapNone/>
                <wp:docPr id="1884289897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7528" cy="900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B9D979" id="Conector recto de flecha 26" o:spid="_x0000_s1026" type="#_x0000_t32" style="position:absolute;margin-left:102.5pt;margin-top:75.55pt;width:78.55pt;height:70.9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" strokecolor="#053d58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F1954AC" wp14:editId="39D2375B">
                <wp:simplePos x="0" y="0"/>
                <wp:positionH relativeFrom="column">
                  <wp:posOffset>1412760</wp:posOffset>
                </wp:positionH>
                <wp:positionV relativeFrom="paragraph">
                  <wp:posOffset>939338</wp:posOffset>
                </wp:positionV>
                <wp:extent cx="2272318" cy="1073727"/>
                <wp:effectExtent l="38100" t="0" r="13970" b="50800"/>
                <wp:wrapNone/>
                <wp:docPr id="1564865928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72318" cy="10737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1B570" id="Conector recto de flecha 28" o:spid="_x0000_s1026" type="#_x0000_t32" style="position:absolute;margin-left:111.25pt;margin-top:73.95pt;width:178.9pt;height:84.5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" strokecolor="#053d58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0A2750D" wp14:editId="03714925">
                <wp:simplePos x="0" y="0"/>
                <wp:positionH relativeFrom="column">
                  <wp:posOffset>3331152</wp:posOffset>
                </wp:positionH>
                <wp:positionV relativeFrom="paragraph">
                  <wp:posOffset>441037</wp:posOffset>
                </wp:positionV>
                <wp:extent cx="928255" cy="470939"/>
                <wp:effectExtent l="0" t="0" r="24765" b="24765"/>
                <wp:wrapNone/>
                <wp:docPr id="1957021794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255" cy="4709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DA62D" w14:textId="77777777" w:rsidR="003056AF" w:rsidRPr="00E37629" w:rsidRDefault="003056AF" w:rsidP="003056A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E37629">
                              <w:rPr>
                                <w:sz w:val="16"/>
                                <w:szCs w:val="16"/>
                                <w:lang w:val="es-MX"/>
                              </w:rPr>
                              <w:t>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A2750D" id="_x0000_s1029" style="position:absolute;margin-left:262.3pt;margin-top:34.75pt;width:73.1pt;height:37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" fillcolor="white [3201]" strokecolor="#9bbecb [3209]" strokeweight="1pt">
                <v:stroke joinstyle="miter"/>
                <v:textbox>
                  <w:txbxContent>
                    <w:p w14:paraId="0BDDA62D" w14:textId="77777777" w:rsidR="003056AF" w:rsidRPr="00E37629" w:rsidRDefault="003056AF" w:rsidP="003056A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E37629">
                        <w:rPr>
                          <w:sz w:val="16"/>
                          <w:szCs w:val="16"/>
                          <w:lang w:val="es-MX"/>
                        </w:rPr>
                        <w:t>Contacto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0FC69E" wp14:editId="74435B62">
                <wp:simplePos x="0" y="0"/>
                <wp:positionH relativeFrom="column">
                  <wp:posOffset>2950787</wp:posOffset>
                </wp:positionH>
                <wp:positionV relativeFrom="paragraph">
                  <wp:posOffset>563419</wp:posOffset>
                </wp:positionV>
                <wp:extent cx="304800" cy="250825"/>
                <wp:effectExtent l="0" t="19050" r="38100" b="34925"/>
                <wp:wrapNone/>
                <wp:docPr id="2140946139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250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0A1BF" id="Flecha: a la derecha 21" o:spid="_x0000_s1026" type="#_x0000_t13" style="position:absolute;margin-left:232.35pt;margin-top:44.35pt;width:24pt;height:19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" adj="12713" fillcolor="white [3201]" strokecolor="#9bbecb [3209]" strokeweight="1pt"/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15C373" wp14:editId="78F7EE90">
                <wp:simplePos x="0" y="0"/>
                <wp:positionH relativeFrom="column">
                  <wp:posOffset>1925378</wp:posOffset>
                </wp:positionH>
                <wp:positionV relativeFrom="paragraph">
                  <wp:posOffset>489643</wp:posOffset>
                </wp:positionV>
                <wp:extent cx="928255" cy="470939"/>
                <wp:effectExtent l="0" t="0" r="24765" b="24765"/>
                <wp:wrapNone/>
                <wp:docPr id="1852227648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8255" cy="47093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3CBE8D" w14:textId="77777777" w:rsidR="003056AF" w:rsidRPr="00E37629" w:rsidRDefault="003056AF" w:rsidP="003056AF">
                            <w:pPr>
                              <w:spacing w:line="240" w:lineRule="auto"/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E37629">
                              <w:rPr>
                                <w:sz w:val="16"/>
                                <w:szCs w:val="16"/>
                                <w:lang w:val="es-MX"/>
                              </w:rPr>
                              <w:t>Sin Contacto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15C373" id="_x0000_s1030" style="position:absolute;margin-left:151.6pt;margin-top:38.55pt;width:73.1pt;height:37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" fillcolor="white [3201]" strokecolor="#9bbecb [3209]" strokeweight="1pt">
                <v:stroke joinstyle="miter"/>
                <v:textbox>
                  <w:txbxContent>
                    <w:p w14:paraId="513CBE8D" w14:textId="77777777" w:rsidR="003056AF" w:rsidRPr="00E37629" w:rsidRDefault="003056AF" w:rsidP="003056AF">
                      <w:pPr>
                        <w:spacing w:line="240" w:lineRule="auto"/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E37629">
                        <w:rPr>
                          <w:sz w:val="16"/>
                          <w:szCs w:val="16"/>
                          <w:lang w:val="es-MX"/>
                        </w:rPr>
                        <w:t>Sin Contacto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87F7B5" wp14:editId="2D36BC16">
                <wp:simplePos x="0" y="0"/>
                <wp:positionH relativeFrom="column">
                  <wp:posOffset>1496292</wp:posOffset>
                </wp:positionH>
                <wp:positionV relativeFrom="paragraph">
                  <wp:posOffset>577388</wp:posOffset>
                </wp:positionV>
                <wp:extent cx="284018" cy="250825"/>
                <wp:effectExtent l="0" t="19050" r="40005" b="34925"/>
                <wp:wrapNone/>
                <wp:docPr id="322477072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18" cy="250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C3620" id="Flecha: a la derecha 21" o:spid="_x0000_s1026" type="#_x0000_t13" style="position:absolute;margin-left:117.8pt;margin-top:45.45pt;width:22.35pt;height:1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" adj="12062" fillcolor="white [3201]" strokecolor="#9bbecb [3209]" strokeweight="1pt"/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7DA6FF6" wp14:editId="0205ED4A">
                <wp:simplePos x="0" y="0"/>
                <wp:positionH relativeFrom="column">
                  <wp:posOffset>879764</wp:posOffset>
                </wp:positionH>
                <wp:positionV relativeFrom="paragraph">
                  <wp:posOffset>1029393</wp:posOffset>
                </wp:positionV>
                <wp:extent cx="6927" cy="671945"/>
                <wp:effectExtent l="76200" t="0" r="88900" b="52070"/>
                <wp:wrapNone/>
                <wp:docPr id="1114424538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7" cy="671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32914" id="Conector recto de flecha 27" o:spid="_x0000_s1026" type="#_x0000_t32" style="position:absolute;margin-left:69.25pt;margin-top:81.05pt;width:.55pt;height:52.9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" strokecolor="#053d58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6CD6D9" wp14:editId="427B07B2">
                <wp:simplePos x="0" y="0"/>
                <wp:positionH relativeFrom="column">
                  <wp:posOffset>602673</wp:posOffset>
                </wp:positionH>
                <wp:positionV relativeFrom="paragraph">
                  <wp:posOffset>4132811</wp:posOffset>
                </wp:positionV>
                <wp:extent cx="886691" cy="235527"/>
                <wp:effectExtent l="0" t="0" r="0" b="0"/>
                <wp:wrapNone/>
                <wp:docPr id="671674420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691" cy="2355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670107" w14:textId="77777777" w:rsidR="003056AF" w:rsidRPr="00804E28" w:rsidRDefault="003056AF" w:rsidP="003056AF">
                            <w:pPr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804E28">
                              <w:rPr>
                                <w:sz w:val="16"/>
                                <w:szCs w:val="16"/>
                                <w:lang w:val="es-MX"/>
                              </w:rPr>
                              <w:t>Desactivar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CD6D9" id="Cuadro de texto 25" o:spid="_x0000_s1031" type="#_x0000_t202" style="position:absolute;margin-left:47.45pt;margin-top:325.4pt;width:69.8pt;height:18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" filled="f" stroked="f">
                <v:textbox>
                  <w:txbxContent>
                    <w:p w14:paraId="22670107" w14:textId="77777777" w:rsidR="003056AF" w:rsidRPr="00804E28" w:rsidRDefault="003056AF" w:rsidP="003056AF">
                      <w:pPr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804E28">
                        <w:rPr>
                          <w:sz w:val="16"/>
                          <w:szCs w:val="16"/>
                          <w:lang w:val="es-MX"/>
                        </w:rPr>
                        <w:t>Desactivar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E2FF60" wp14:editId="570167F0">
                <wp:simplePos x="0" y="0"/>
                <wp:positionH relativeFrom="column">
                  <wp:posOffset>713509</wp:posOffset>
                </wp:positionH>
                <wp:positionV relativeFrom="paragraph">
                  <wp:posOffset>3744884</wp:posOffset>
                </wp:positionV>
                <wp:extent cx="450273" cy="381000"/>
                <wp:effectExtent l="0" t="0" r="26035" b="19050"/>
                <wp:wrapNone/>
                <wp:docPr id="1948751170" name="Diagrama de flujo: unión de sum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273" cy="381000"/>
                        </a:xfrm>
                        <a:prstGeom prst="flowChartSummingJunct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F2496" w14:textId="77777777" w:rsidR="003056AF" w:rsidRPr="00804E28" w:rsidRDefault="003056AF" w:rsidP="003056A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E2FF60" id="_x0000_t123" coordsize="21600,21600" o:spt="123" path="m10800,qx,10800,10800,21600,21600,10800,10800,xem3163,3163nfl18437,18437em3163,18437nfl18437,3163e">
                <v:path o:extrusionok="f" gradientshapeok="t" o:connecttype="custom" o:connectlocs="10800,0;3163,3163;0,10800;3163,18437;10800,21600;18437,18437;21600,10800;18437,3163" textboxrect="3163,3163,18437,18437"/>
              </v:shapetype>
              <v:shape id="Diagrama de flujo: unión de suma 24" o:spid="_x0000_s1032" type="#_x0000_t123" style="position:absolute;margin-left:56.2pt;margin-top:294.85pt;width:35.45pt;height:3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" fillcolor="white [3201]" strokecolor="#9bbecb [3209]" strokeweight="1pt">
                <v:stroke joinstyle="miter"/>
                <v:textbox>
                  <w:txbxContent>
                    <w:p w14:paraId="649F2496" w14:textId="77777777" w:rsidR="003056AF" w:rsidRPr="00804E28" w:rsidRDefault="003056AF" w:rsidP="003056AF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A5637B" wp14:editId="38480F4D">
                <wp:simplePos x="0" y="0"/>
                <wp:positionH relativeFrom="column">
                  <wp:posOffset>394855</wp:posOffset>
                </wp:positionH>
                <wp:positionV relativeFrom="paragraph">
                  <wp:posOffset>1805247</wp:posOffset>
                </wp:positionV>
                <wp:extent cx="1018309" cy="484909"/>
                <wp:effectExtent l="0" t="0" r="10795" b="10795"/>
                <wp:wrapNone/>
                <wp:docPr id="905908983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8309" cy="4849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F592E" w14:textId="77777777" w:rsidR="003056AF" w:rsidRPr="00804E28" w:rsidRDefault="003056AF" w:rsidP="003056A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</w:t>
                            </w:r>
                            <w:r w:rsidRPr="00804E28">
                              <w:rPr>
                                <w:sz w:val="16"/>
                                <w:szCs w:val="16"/>
                                <w:lang w:val="es-MX"/>
                              </w:rPr>
                              <w:t>alificació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A5637B" id="_x0000_s1033" style="position:absolute;margin-left:31.1pt;margin-top:142.15pt;width:80.2pt;height:38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" fillcolor="white [3201]" strokecolor="#9bbecb [3209]" strokeweight="1pt">
                <v:stroke joinstyle="miter"/>
                <v:textbox>
                  <w:txbxContent>
                    <w:p w14:paraId="102F592E" w14:textId="77777777" w:rsidR="003056AF" w:rsidRPr="00804E28" w:rsidRDefault="003056AF" w:rsidP="003056AF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c</w:t>
                      </w:r>
                      <w:r w:rsidRPr="00804E28">
                        <w:rPr>
                          <w:sz w:val="16"/>
                          <w:szCs w:val="16"/>
                          <w:lang w:val="es-MX"/>
                        </w:rPr>
                        <w:t>alificació</w:t>
                      </w:r>
                      <w:r>
                        <w:rPr>
                          <w:sz w:val="16"/>
                          <w:szCs w:val="16"/>
                          <w:lang w:val="es-MX"/>
                        </w:rP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70C842" wp14:editId="3F7FBF6F">
                <wp:simplePos x="0" y="0"/>
                <wp:positionH relativeFrom="column">
                  <wp:posOffset>394855</wp:posOffset>
                </wp:positionH>
                <wp:positionV relativeFrom="paragraph">
                  <wp:posOffset>483293</wp:posOffset>
                </wp:positionV>
                <wp:extent cx="969818" cy="484909"/>
                <wp:effectExtent l="0" t="0" r="20955" b="10795"/>
                <wp:wrapNone/>
                <wp:docPr id="1678150505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9818" cy="4849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7CFB0D" w14:textId="77777777" w:rsidR="003056AF" w:rsidRPr="00E37629" w:rsidRDefault="003056AF" w:rsidP="003056A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Nueva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70C842" id="_x0000_s1034" style="position:absolute;margin-left:31.1pt;margin-top:38.05pt;width:76.35pt;height:3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" fillcolor="white [3201]" strokecolor="#9bbecb [3209]" strokeweight="1pt">
                <v:stroke joinstyle="miter"/>
                <v:textbox>
                  <w:txbxContent>
                    <w:p w14:paraId="037CFB0D" w14:textId="77777777" w:rsidR="003056AF" w:rsidRPr="00E37629" w:rsidRDefault="003056AF" w:rsidP="003056AF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Nueva</w:t>
                      </w:r>
                    </w:p>
                  </w:txbxContent>
                </v:textbox>
              </v:oval>
            </w:pict>
          </mc:Fallback>
        </mc:AlternateContent>
      </w:r>
    </w:p>
    <w:p w14:paraId="1E39AB6A" w14:textId="4671134F" w:rsidR="003312ED" w:rsidRPr="003056AF" w:rsidRDefault="00B94C23" w:rsidP="00CA5572">
      <w:pPr>
        <w:pStyle w:val="TipText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AFE8B66" wp14:editId="1FCC2953">
                <wp:simplePos x="0" y="0"/>
                <wp:positionH relativeFrom="column">
                  <wp:posOffset>-733713</wp:posOffset>
                </wp:positionH>
                <wp:positionV relativeFrom="paragraph">
                  <wp:posOffset>225367</wp:posOffset>
                </wp:positionV>
                <wp:extent cx="581891" cy="325582"/>
                <wp:effectExtent l="0" t="0" r="27940" b="17780"/>
                <wp:wrapNone/>
                <wp:docPr id="7858819" name="Diagrama de flujo: terminad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891" cy="325582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33BA5" w14:textId="13FA64F3" w:rsidR="00B94C23" w:rsidRPr="00B94C23" w:rsidRDefault="00B94C23" w:rsidP="00B94C23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FE8B66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4" o:spid="_x0000_s1035" type="#_x0000_t116" style="position:absolute;margin-left:-57.75pt;margin-top:17.75pt;width:45.8pt;height:25.6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" fillcolor="#99ddec [3206]" strokecolor="#092930 [486]" strokeweight="1pt">
                <v:textbox>
                  <w:txbxContent>
                    <w:p w14:paraId="59633BA5" w14:textId="13FA64F3" w:rsidR="00B94C23" w:rsidRPr="00B94C23" w:rsidRDefault="00B94C23" w:rsidP="00B94C23"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lang w:val="es-MX"/>
                        </w:rP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14:paraId="1DFD3ADC" w14:textId="26F23B11" w:rsidR="003056AF" w:rsidRPr="003056AF" w:rsidRDefault="00B94C23" w:rsidP="00CA5572">
      <w:pPr>
        <w:pStyle w:val="TipText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34EC40" wp14:editId="4E562C24">
                <wp:simplePos x="0" y="0"/>
                <wp:positionH relativeFrom="column">
                  <wp:posOffset>48260</wp:posOffset>
                </wp:positionH>
                <wp:positionV relativeFrom="paragraph">
                  <wp:posOffset>22918</wp:posOffset>
                </wp:positionV>
                <wp:extent cx="284018" cy="250825"/>
                <wp:effectExtent l="0" t="19050" r="40005" b="34925"/>
                <wp:wrapNone/>
                <wp:docPr id="905521576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018" cy="250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5DF68" id="Flecha: a la derecha 21" o:spid="_x0000_s1026" type="#_x0000_t13" style="position:absolute;margin-left:3.8pt;margin-top:1.8pt;width:22.35pt;height:19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" adj="12062" fillcolor="white [3201]" strokecolor="#9bbecb [3209]" strokeweight="1pt"/>
            </w:pict>
          </mc:Fallback>
        </mc:AlternateContent>
      </w:r>
    </w:p>
    <w:p w14:paraId="79F3CCDD" w14:textId="69D76182" w:rsidR="003056AF" w:rsidRPr="003056AF" w:rsidRDefault="003056AF" w:rsidP="00CA5572">
      <w:pPr>
        <w:pStyle w:val="TipText"/>
        <w:rPr>
          <w:lang w:val="es-MX"/>
        </w:rPr>
      </w:pPr>
    </w:p>
    <w:p w14:paraId="4624D61B" w14:textId="77777777" w:rsidR="003056AF" w:rsidRPr="003056AF" w:rsidRDefault="003056AF" w:rsidP="00CA5572">
      <w:pPr>
        <w:pStyle w:val="TipText"/>
        <w:rPr>
          <w:lang w:val="es-MX"/>
        </w:rPr>
      </w:pPr>
    </w:p>
    <w:p w14:paraId="5F2E6020" w14:textId="77777777" w:rsidR="003056AF" w:rsidRPr="003056AF" w:rsidRDefault="003056AF" w:rsidP="00CA5572">
      <w:pPr>
        <w:pStyle w:val="TipText"/>
        <w:rPr>
          <w:lang w:val="es-MX"/>
        </w:rPr>
      </w:pPr>
    </w:p>
    <w:p w14:paraId="7BBA0FC8" w14:textId="5B038A03" w:rsidR="003056AF" w:rsidRPr="003056AF" w:rsidRDefault="003056AF" w:rsidP="00CA5572">
      <w:pPr>
        <w:pStyle w:val="TipText"/>
        <w:rPr>
          <w:lang w:val="es-MX"/>
        </w:rPr>
      </w:pPr>
    </w:p>
    <w:p w14:paraId="0BD15F1F" w14:textId="3BFC10D7" w:rsidR="003056AF" w:rsidRPr="003056AF" w:rsidRDefault="003056AF" w:rsidP="00CA5572">
      <w:pPr>
        <w:pStyle w:val="TipText"/>
        <w:rPr>
          <w:lang w:val="es-MX"/>
        </w:rPr>
      </w:pPr>
    </w:p>
    <w:p w14:paraId="3EADD79A" w14:textId="0F3B06E4" w:rsidR="003056AF" w:rsidRPr="003056AF" w:rsidRDefault="003056AF" w:rsidP="00CA5572">
      <w:pPr>
        <w:pStyle w:val="TipText"/>
        <w:rPr>
          <w:lang w:val="es-MX"/>
        </w:rPr>
      </w:pPr>
    </w:p>
    <w:p w14:paraId="40F2B779" w14:textId="601EBE9A" w:rsidR="003056AF" w:rsidRPr="003056AF" w:rsidRDefault="003056AF" w:rsidP="00CA5572">
      <w:pPr>
        <w:pStyle w:val="TipText"/>
        <w:rPr>
          <w:lang w:val="es-MX"/>
        </w:rPr>
      </w:pPr>
    </w:p>
    <w:p w14:paraId="44CBDF44" w14:textId="4EA24A2E" w:rsidR="003056AF" w:rsidRPr="003056AF" w:rsidRDefault="00B94C23" w:rsidP="00CA5572">
      <w:pPr>
        <w:pStyle w:val="TipText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0CEA0D" wp14:editId="22DFE396">
                <wp:simplePos x="0" y="0"/>
                <wp:positionH relativeFrom="column">
                  <wp:posOffset>706092</wp:posOffset>
                </wp:positionH>
                <wp:positionV relativeFrom="paragraph">
                  <wp:posOffset>23640</wp:posOffset>
                </wp:positionV>
                <wp:extent cx="304800" cy="250825"/>
                <wp:effectExtent l="26987" t="0" r="46038" b="46037"/>
                <wp:wrapNone/>
                <wp:docPr id="1962002045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04800" cy="2508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BF289" id="Flecha: a la derecha 21" o:spid="_x0000_s1026" type="#_x0000_t13" style="position:absolute;margin-left:55.6pt;margin-top:1.85pt;width:24pt;height:19.7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" adj="12713" fillcolor="white [3201]" strokecolor="#9bbecb [3209]" strokeweight="1pt"/>
            </w:pict>
          </mc:Fallback>
        </mc:AlternateContent>
      </w:r>
    </w:p>
    <w:p w14:paraId="49747F5B" w14:textId="631C447E" w:rsidR="003056AF" w:rsidRPr="003056AF" w:rsidRDefault="00B94C23" w:rsidP="00CA5572">
      <w:pPr>
        <w:pStyle w:val="TipText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9FE877" wp14:editId="4B77003B">
                <wp:simplePos x="0" y="0"/>
                <wp:positionH relativeFrom="column">
                  <wp:posOffset>496570</wp:posOffset>
                </wp:positionH>
                <wp:positionV relativeFrom="paragraph">
                  <wp:posOffset>163137</wp:posOffset>
                </wp:positionV>
                <wp:extent cx="756285" cy="534670"/>
                <wp:effectExtent l="19050" t="19050" r="43815" b="17780"/>
                <wp:wrapNone/>
                <wp:docPr id="316632000" name="Diagrama de flujo: extrae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" cy="534670"/>
                        </a:xfrm>
                        <a:prstGeom prst="flowChartExtra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BC491E" id="_x0000_t127" coordsize="21600,21600" o:spt="127" path="m10800,l21600,21600,,21600xe">
                <v:stroke joinstyle="miter"/>
                <v:path gradientshapeok="t" o:connecttype="custom" o:connectlocs="10800,0;5400,10800;10800,21600;16200,10800" textboxrect="5400,10800,16200,21600"/>
              </v:shapetype>
              <v:shape id="Diagrama de flujo: extraer 22" o:spid="_x0000_s1026" type="#_x0000_t127" style="position:absolute;margin-left:39.1pt;margin-top:12.85pt;width:59.55pt;height:42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" fillcolor="white [3201]" strokecolor="#9bbecb [3209]" strokeweight="1pt"/>
            </w:pict>
          </mc:Fallback>
        </mc:AlternateContent>
      </w:r>
    </w:p>
    <w:p w14:paraId="4EED2932" w14:textId="7188DB6B" w:rsidR="003056AF" w:rsidRPr="003056AF" w:rsidRDefault="002C2F86" w:rsidP="00CA5572">
      <w:pPr>
        <w:pStyle w:val="TipText"/>
        <w:rPr>
          <w:lang w:val="es-MX"/>
        </w:rPr>
      </w:pP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B86E9F" wp14:editId="0040D645">
                <wp:simplePos x="0" y="0"/>
                <wp:positionH relativeFrom="column">
                  <wp:posOffset>1273175</wp:posOffset>
                </wp:positionH>
                <wp:positionV relativeFrom="paragraph">
                  <wp:posOffset>321945</wp:posOffset>
                </wp:positionV>
                <wp:extent cx="678815" cy="262890"/>
                <wp:effectExtent l="0" t="0" r="26035" b="22860"/>
                <wp:wrapNone/>
                <wp:docPr id="1062289558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628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4B6D6D" w14:textId="77777777" w:rsidR="003056AF" w:rsidRPr="00804E28" w:rsidRDefault="003056AF" w:rsidP="003056A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Perdida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B86E9F" id="Rectángulo 23" o:spid="_x0000_s1036" style="position:absolute;margin-left:100.25pt;margin-top:25.35pt;width:53.45pt;height:20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" fillcolor="white [3201]" strokecolor="#9bbecb [3209]" strokeweight="1pt">
                <v:textbox>
                  <w:txbxContent>
                    <w:p w14:paraId="484B6D6D" w14:textId="77777777" w:rsidR="003056AF" w:rsidRPr="00804E28" w:rsidRDefault="003056AF" w:rsidP="003056AF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>
                        <w:rPr>
                          <w:sz w:val="16"/>
                          <w:szCs w:val="16"/>
                          <w:lang w:val="es-MX"/>
                        </w:rPr>
                        <w:t>Perdida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E54E8B8" wp14:editId="3BD857A4">
                <wp:simplePos x="0" y="0"/>
                <wp:positionH relativeFrom="column">
                  <wp:posOffset>-110490</wp:posOffset>
                </wp:positionH>
                <wp:positionV relativeFrom="paragraph">
                  <wp:posOffset>334010</wp:posOffset>
                </wp:positionV>
                <wp:extent cx="678815" cy="262890"/>
                <wp:effectExtent l="0" t="0" r="26035" b="22860"/>
                <wp:wrapNone/>
                <wp:docPr id="354541739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815" cy="2628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1CDC3" w14:textId="77777777" w:rsidR="003056AF" w:rsidRPr="00804E28" w:rsidRDefault="003056AF" w:rsidP="003056AF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804E28">
                              <w:rPr>
                                <w:sz w:val="16"/>
                                <w:szCs w:val="16"/>
                                <w:lang w:val="es-MX"/>
                              </w:rPr>
                              <w:t>Ganada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4E8B8" id="_x0000_s1037" style="position:absolute;margin-left:-8.7pt;margin-top:26.3pt;width:53.45pt;height:2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" fillcolor="white [3201]" strokecolor="#9bbecb [3209]" strokeweight="1pt">
                <v:textbox>
                  <w:txbxContent>
                    <w:p w14:paraId="10B1CDC3" w14:textId="77777777" w:rsidR="003056AF" w:rsidRPr="00804E28" w:rsidRDefault="003056AF" w:rsidP="003056AF">
                      <w:pPr>
                        <w:jc w:val="center"/>
                        <w:rPr>
                          <w:sz w:val="16"/>
                          <w:szCs w:val="16"/>
                          <w:lang w:val="es-MX"/>
                        </w:rPr>
                      </w:pPr>
                      <w:r w:rsidRPr="00804E28">
                        <w:rPr>
                          <w:sz w:val="16"/>
                          <w:szCs w:val="16"/>
                          <w:lang w:val="es-MX"/>
                        </w:rPr>
                        <w:t>Ganada</w:t>
                      </w:r>
                    </w:p>
                  </w:txbxContent>
                </v:textbox>
              </v:rect>
            </w:pict>
          </mc:Fallback>
        </mc:AlternateContent>
      </w:r>
    </w:p>
    <w:p w14:paraId="1D45DDAD" w14:textId="1E17C790" w:rsidR="003056AF" w:rsidRPr="003056AF" w:rsidRDefault="003056AF" w:rsidP="00CA5572">
      <w:pPr>
        <w:pStyle w:val="TipText"/>
        <w:rPr>
          <w:lang w:val="es-MX"/>
        </w:rPr>
      </w:pPr>
    </w:p>
    <w:p w14:paraId="280459E5" w14:textId="58132540" w:rsidR="003056AF" w:rsidRPr="003056AF" w:rsidRDefault="003056AF" w:rsidP="00CA5572">
      <w:pPr>
        <w:pStyle w:val="TipText"/>
        <w:rPr>
          <w:lang w:val="es-MX"/>
        </w:rPr>
      </w:pPr>
    </w:p>
    <w:p w14:paraId="7F5BF67F" w14:textId="77777777" w:rsidR="003056AF" w:rsidRPr="003056AF" w:rsidRDefault="003056AF" w:rsidP="00CA5572">
      <w:pPr>
        <w:pStyle w:val="TipText"/>
        <w:rPr>
          <w:lang w:val="es-MX"/>
        </w:rPr>
      </w:pPr>
    </w:p>
    <w:p w14:paraId="219A0D91" w14:textId="77777777" w:rsidR="003056AF" w:rsidRPr="003056AF" w:rsidRDefault="003056AF" w:rsidP="00CA5572">
      <w:pPr>
        <w:pStyle w:val="TipText"/>
        <w:rPr>
          <w:lang w:val="es-MX"/>
        </w:rPr>
      </w:pPr>
    </w:p>
    <w:p w14:paraId="64E2E46A" w14:textId="77777777" w:rsidR="003056AF" w:rsidRPr="003056AF" w:rsidRDefault="003056AF" w:rsidP="00CA5572">
      <w:pPr>
        <w:pStyle w:val="TipText"/>
        <w:rPr>
          <w:lang w:val="es-MX"/>
        </w:rPr>
      </w:pPr>
    </w:p>
    <w:p w14:paraId="0EE8411E" w14:textId="77777777" w:rsidR="003056AF" w:rsidRPr="003056AF" w:rsidRDefault="003056AF" w:rsidP="00CA5572">
      <w:pPr>
        <w:pStyle w:val="TipText"/>
        <w:rPr>
          <w:lang w:val="es-MX"/>
        </w:rPr>
      </w:pPr>
    </w:p>
    <w:p w14:paraId="28FBE91A" w14:textId="77777777" w:rsidR="003056AF" w:rsidRPr="003056AF" w:rsidRDefault="003056AF" w:rsidP="00CA5572">
      <w:pPr>
        <w:pStyle w:val="TipText"/>
        <w:rPr>
          <w:lang w:val="es-MX"/>
        </w:rPr>
      </w:pPr>
    </w:p>
    <w:p w14:paraId="683445C8" w14:textId="77777777" w:rsidR="003056AF" w:rsidRPr="003056AF" w:rsidRDefault="003056AF" w:rsidP="00CA5572">
      <w:pPr>
        <w:pStyle w:val="TipText"/>
        <w:rPr>
          <w:lang w:val="es-MX"/>
        </w:rPr>
      </w:pPr>
    </w:p>
    <w:p w14:paraId="3AD1EE69" w14:textId="77777777" w:rsidR="003056AF" w:rsidRPr="003056AF" w:rsidRDefault="003056AF" w:rsidP="00CA5572">
      <w:pPr>
        <w:pStyle w:val="TipText"/>
        <w:rPr>
          <w:lang w:val="es-MX"/>
        </w:rPr>
      </w:pPr>
    </w:p>
    <w:p w14:paraId="6CDE3B04" w14:textId="77777777" w:rsidR="003056AF" w:rsidRDefault="003056AF" w:rsidP="00CA5572">
      <w:pPr>
        <w:pStyle w:val="TipText"/>
        <w:rPr>
          <w:lang w:val="es-MX"/>
        </w:rPr>
      </w:pPr>
    </w:p>
    <w:p w14:paraId="311A69FF" w14:textId="77777777" w:rsidR="00B94C23" w:rsidRDefault="00B94C23" w:rsidP="00B94C23">
      <w:pPr>
        <w:pStyle w:val="Ttulo2"/>
        <w:rPr>
          <w:lang w:val="es-MX"/>
        </w:rPr>
      </w:pPr>
      <w:r>
        <w:rPr>
          <w:lang w:val="es-MX"/>
        </w:rPr>
        <w:t>Definir que actividades o tareas mantendrán la Oportunidad con vida (Activa)</w:t>
      </w: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359"/>
        <w:gridCol w:w="9001"/>
      </w:tblGrid>
      <w:tr w:rsidR="00B94C23" w:rsidRPr="003056AF" w14:paraId="2949B9C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" w:type="pct"/>
            <w:shd w:val="clear" w:color="auto" w:fill="auto"/>
          </w:tcPr>
          <w:p w14:paraId="05A276F3" w14:textId="77777777" w:rsidR="00B94C23" w:rsidRPr="003056AF" w:rsidRDefault="00B94C23">
            <w:pPr>
              <w:jc w:val="left"/>
              <w:rPr>
                <w:lang w:val="es-MX"/>
              </w:rPr>
            </w:pPr>
          </w:p>
        </w:tc>
        <w:tc>
          <w:tcPr>
            <w:tcW w:w="4808" w:type="pct"/>
            <w:shd w:val="clear" w:color="auto" w:fill="auto"/>
          </w:tcPr>
          <w:p w14:paraId="44B9E9D8" w14:textId="5B53C298" w:rsidR="00B94C23" w:rsidRPr="00B94C23" w:rsidRDefault="00B94C23">
            <w:pPr>
              <w:pStyle w:val="Listaconvieta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 w:rsidRPr="00B94C23">
              <w:rPr>
                <w:lang w:val="es-MX"/>
              </w:rPr>
              <w:t>Es necesario d</w:t>
            </w:r>
            <w:r>
              <w:rPr>
                <w:lang w:val="es-MX"/>
              </w:rPr>
              <w:t>efinir actividades, tareas o cualquier otro ente que mantendrá la oportunidad viva y así como el subsitema, subciclo o proceso que desea administra en el sistema de prospectos</w:t>
            </w:r>
          </w:p>
          <w:p w14:paraId="5BA6CE6B" w14:textId="77777777" w:rsidR="00B94C23" w:rsidRPr="003056AF" w:rsidRDefault="00B94C23" w:rsidP="00B94C23">
            <w:pPr>
              <w:pStyle w:val="Listaconvietas"/>
              <w:numPr>
                <w:ilvl w:val="1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</w:p>
        </w:tc>
      </w:tr>
    </w:tbl>
    <w:p w14:paraId="2F45CFB6" w14:textId="77777777" w:rsidR="00B94C23" w:rsidRPr="003056AF" w:rsidRDefault="00B94C23" w:rsidP="00CA5572">
      <w:pPr>
        <w:pStyle w:val="TipText"/>
        <w:rPr>
          <w:lang w:val="es-MX"/>
        </w:rPr>
      </w:pPr>
    </w:p>
    <w:p w14:paraId="5E5A9049" w14:textId="77777777" w:rsidR="00B94C23" w:rsidRPr="00B94C23" w:rsidRDefault="00B94C23" w:rsidP="00B94C23">
      <w:pPr>
        <w:rPr>
          <w:lang w:val="es-MX"/>
        </w:rPr>
      </w:pPr>
    </w:p>
    <w:p w14:paraId="00545AC5" w14:textId="77777777" w:rsidR="003056AF" w:rsidRPr="003056AF" w:rsidRDefault="003056AF" w:rsidP="00CA5572">
      <w:pPr>
        <w:pStyle w:val="TipText"/>
        <w:rPr>
          <w:lang w:val="es-MX"/>
        </w:rPr>
      </w:pPr>
    </w:p>
    <w:p w14:paraId="6E901F42" w14:textId="77777777" w:rsidR="003056AF" w:rsidRPr="003056AF" w:rsidRDefault="003056AF" w:rsidP="00CA5572">
      <w:pPr>
        <w:pStyle w:val="TipText"/>
        <w:rPr>
          <w:lang w:val="es-MX"/>
        </w:rPr>
      </w:pPr>
    </w:p>
    <w:p w14:paraId="2ED206D6" w14:textId="77777777" w:rsidR="003056AF" w:rsidRPr="003056AF" w:rsidRDefault="003056AF" w:rsidP="00CA5572">
      <w:pPr>
        <w:pStyle w:val="TipText"/>
        <w:rPr>
          <w:lang w:val="es-MX"/>
        </w:rPr>
      </w:pPr>
    </w:p>
    <w:p w14:paraId="6F43EAF7" w14:textId="77777777" w:rsidR="003056AF" w:rsidRPr="003056AF" w:rsidRDefault="003056AF" w:rsidP="00CA5572">
      <w:pPr>
        <w:pStyle w:val="TipText"/>
        <w:rPr>
          <w:lang w:val="es-MX"/>
        </w:rPr>
      </w:pPr>
    </w:p>
    <w:p w14:paraId="7B86FA29" w14:textId="77777777" w:rsidR="003056AF" w:rsidRPr="003056AF" w:rsidRDefault="003056AF" w:rsidP="00CA5572">
      <w:pPr>
        <w:pStyle w:val="TipText"/>
        <w:rPr>
          <w:lang w:val="es-MX"/>
        </w:rPr>
      </w:pPr>
    </w:p>
    <w:p w14:paraId="2571BA75" w14:textId="24CA79C8" w:rsidR="003312ED" w:rsidRDefault="003056AF">
      <w:pPr>
        <w:pStyle w:val="Ttulo1"/>
      </w:pPr>
      <w:r>
        <w:t>TAREAS PENDIENTES</w:t>
      </w:r>
    </w:p>
    <w:p w14:paraId="170ACFC8" w14:textId="77777777" w:rsidR="003312ED" w:rsidRDefault="00C026B2">
      <w:r w:rsidRPr="00C026B2">
        <w:t>We approve the project as described above and authorize the team to proceed.</w:t>
      </w:r>
    </w:p>
    <w:tbl>
      <w:tblPr>
        <w:tblStyle w:val="ProjectScopeTable"/>
        <w:tblW w:w="5000" w:type="pct"/>
        <w:tblLook w:val="0420" w:firstRow="1" w:lastRow="0" w:firstColumn="0" w:lastColumn="0" w:noHBand="0" w:noVBand="1"/>
        <w:tblDescription w:val="Table to enter Name, Title, and Date"/>
      </w:tblPr>
      <w:tblGrid>
        <w:gridCol w:w="3596"/>
        <w:gridCol w:w="3596"/>
        <w:gridCol w:w="2158"/>
      </w:tblGrid>
      <w:tr w:rsidR="003312ED" w:rsidRPr="00DD04BF" w14:paraId="2CFAA679" w14:textId="77777777" w:rsidTr="00C02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23" w:type="pct"/>
          </w:tcPr>
          <w:p w14:paraId="14D1E4C1" w14:textId="737F93D7" w:rsidR="003312ED" w:rsidRPr="00DD04BF" w:rsidRDefault="00787BDB" w:rsidP="00DD04BF">
            <w:pPr>
              <w:spacing w:after="120"/>
            </w:pPr>
            <w:r>
              <w:t>Responsable</w:t>
            </w:r>
          </w:p>
        </w:tc>
        <w:tc>
          <w:tcPr>
            <w:tcW w:w="1923" w:type="pct"/>
          </w:tcPr>
          <w:p w14:paraId="53418353" w14:textId="6BF1A062" w:rsidR="003312ED" w:rsidRPr="00DD04BF" w:rsidRDefault="00787BDB" w:rsidP="00DD04BF">
            <w:pPr>
              <w:spacing w:after="120"/>
            </w:pPr>
            <w:r>
              <w:t>Tarea</w:t>
            </w:r>
          </w:p>
        </w:tc>
        <w:tc>
          <w:tcPr>
            <w:tcW w:w="1155" w:type="pct"/>
          </w:tcPr>
          <w:p w14:paraId="1357DE5F" w14:textId="0E18247B" w:rsidR="003312ED" w:rsidRPr="00DD04BF" w:rsidRDefault="00787BDB" w:rsidP="00DD04BF">
            <w:pPr>
              <w:spacing w:after="120"/>
            </w:pPr>
            <w:r>
              <w:t>Fecha</w:t>
            </w:r>
          </w:p>
        </w:tc>
      </w:tr>
      <w:tr w:rsidR="003312ED" w:rsidRPr="00DD04BF" w14:paraId="539AA26D" w14:textId="77777777" w:rsidTr="00C026B2">
        <w:tc>
          <w:tcPr>
            <w:tcW w:w="1923" w:type="pct"/>
          </w:tcPr>
          <w:p w14:paraId="26D14022" w14:textId="469BF820" w:rsidR="003312ED" w:rsidRPr="00DD04BF" w:rsidRDefault="00787BDB" w:rsidP="00DD04BF">
            <w:pPr>
              <w:spacing w:after="120"/>
            </w:pPr>
            <w:r>
              <w:t>Paty</w:t>
            </w:r>
          </w:p>
        </w:tc>
        <w:tc>
          <w:tcPr>
            <w:tcW w:w="1923" w:type="pct"/>
          </w:tcPr>
          <w:p w14:paraId="44961977" w14:textId="3C3EC0F8" w:rsidR="003312ED" w:rsidRPr="00DD04BF" w:rsidRDefault="00787BDB" w:rsidP="00DD04BF">
            <w:pPr>
              <w:spacing w:after="120"/>
            </w:pPr>
            <w:r>
              <w:t>Definir ciclo</w:t>
            </w:r>
            <w:r w:rsidR="00CF6672">
              <w:t>s y subciclos</w:t>
            </w:r>
          </w:p>
        </w:tc>
        <w:tc>
          <w:tcPr>
            <w:tcW w:w="1155" w:type="pct"/>
          </w:tcPr>
          <w:p w14:paraId="4D5BBE26" w14:textId="2FA2B1D5" w:rsidR="003312ED" w:rsidRPr="00DD04BF" w:rsidRDefault="003312ED" w:rsidP="00DD04BF">
            <w:pPr>
              <w:spacing w:after="120"/>
            </w:pPr>
          </w:p>
        </w:tc>
      </w:tr>
      <w:tr w:rsidR="003312ED" w:rsidRPr="00DD04BF" w14:paraId="5DFDEC01" w14:textId="77777777" w:rsidTr="00C026B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923" w:type="pct"/>
          </w:tcPr>
          <w:p w14:paraId="6E561BA4" w14:textId="75F03EF5" w:rsidR="003312ED" w:rsidRPr="00DD04BF" w:rsidRDefault="00787BDB" w:rsidP="00DD04BF">
            <w:pPr>
              <w:spacing w:after="120"/>
            </w:pPr>
            <w:r>
              <w:t>Francisco</w:t>
            </w:r>
          </w:p>
        </w:tc>
        <w:tc>
          <w:tcPr>
            <w:tcW w:w="1923" w:type="pct"/>
          </w:tcPr>
          <w:p w14:paraId="786F5FEE" w14:textId="22E38489" w:rsidR="003312ED" w:rsidRPr="00DD04BF" w:rsidRDefault="00787BDB" w:rsidP="00DD04BF">
            <w:pPr>
              <w:spacing w:after="120"/>
            </w:pPr>
            <w:r>
              <w:t>Revisar definiciones y concluirlas</w:t>
            </w:r>
          </w:p>
        </w:tc>
        <w:tc>
          <w:tcPr>
            <w:tcW w:w="1155" w:type="pct"/>
          </w:tcPr>
          <w:p w14:paraId="63C02951" w14:textId="14C609A5" w:rsidR="003312ED" w:rsidRPr="00DD04BF" w:rsidRDefault="003312ED" w:rsidP="00DD04BF">
            <w:pPr>
              <w:spacing w:after="120"/>
            </w:pPr>
          </w:p>
        </w:tc>
      </w:tr>
      <w:tr w:rsidR="003312ED" w:rsidRPr="00DD04BF" w14:paraId="2AD3A20E" w14:textId="77777777" w:rsidTr="00C026B2">
        <w:tc>
          <w:tcPr>
            <w:tcW w:w="1923" w:type="pct"/>
          </w:tcPr>
          <w:p w14:paraId="7153CB8F" w14:textId="3A135FB0" w:rsidR="003312ED" w:rsidRPr="00DD04BF" w:rsidRDefault="00CF6672" w:rsidP="00DD04BF">
            <w:pPr>
              <w:spacing w:after="120"/>
            </w:pPr>
            <w:r>
              <w:t>Francisco y Paty</w:t>
            </w:r>
          </w:p>
        </w:tc>
        <w:tc>
          <w:tcPr>
            <w:tcW w:w="1923" w:type="pct"/>
          </w:tcPr>
          <w:p w14:paraId="36B52E0D" w14:textId="2C399F4F" w:rsidR="003312ED" w:rsidRPr="00DD04BF" w:rsidRDefault="00CF6672" w:rsidP="00DD04BF">
            <w:pPr>
              <w:spacing w:after="120"/>
            </w:pPr>
            <w:r>
              <w:t>Revisar Roles</w:t>
            </w:r>
          </w:p>
        </w:tc>
        <w:tc>
          <w:tcPr>
            <w:tcW w:w="1155" w:type="pct"/>
          </w:tcPr>
          <w:p w14:paraId="5FB4815C" w14:textId="0D60395D" w:rsidR="003312ED" w:rsidRPr="00DD04BF" w:rsidRDefault="003312ED" w:rsidP="00DD04BF">
            <w:pPr>
              <w:spacing w:after="120"/>
            </w:pPr>
          </w:p>
        </w:tc>
      </w:tr>
    </w:tbl>
    <w:p w14:paraId="13FCC1B0" w14:textId="6C9C8C53" w:rsidR="00B80D0D" w:rsidRDefault="00242E39" w:rsidP="002F0604">
      <w:r>
        <w:t>|</w:t>
      </w:r>
    </w:p>
    <w:sectPr w:rsidR="00B80D0D" w:rsidSect="00DD04BF">
      <w:headerReference w:type="default" r:id="rId11"/>
      <w:footerReference w:type="default" r:id="rId12"/>
      <w:pgSz w:w="12240" w:h="15840" w:code="1"/>
      <w:pgMar w:top="144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03BE5" w14:textId="77777777" w:rsidR="00BE3853" w:rsidRDefault="00BE3853">
      <w:pPr>
        <w:spacing w:after="0" w:line="240" w:lineRule="auto"/>
      </w:pPr>
      <w:r>
        <w:separator/>
      </w:r>
    </w:p>
  </w:endnote>
  <w:endnote w:type="continuationSeparator" w:id="0">
    <w:p w14:paraId="3EED37D1" w14:textId="77777777" w:rsidR="00BE3853" w:rsidRDefault="00BE3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D0812" w14:textId="77777777" w:rsidR="001E042A" w:rsidRDefault="001E042A" w:rsidP="001E042A">
    <w:pPr>
      <w:pStyle w:val="Piedepgina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 w:rsidR="00D57E3E">
      <w:t>1</w:t>
    </w:r>
    <w:r w:rsidRPr="001E042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CD037" w14:textId="77777777" w:rsidR="00BE3853" w:rsidRDefault="00BE3853">
      <w:pPr>
        <w:spacing w:after="0" w:line="240" w:lineRule="auto"/>
      </w:pPr>
      <w:r>
        <w:separator/>
      </w:r>
    </w:p>
  </w:footnote>
  <w:footnote w:type="continuationSeparator" w:id="0">
    <w:p w14:paraId="4355F841" w14:textId="77777777" w:rsidR="00BE3853" w:rsidRDefault="00BE38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76029" w14:textId="78ABDA56" w:rsidR="00606908" w:rsidRDefault="00606908">
    <w:pPr>
      <w:pStyle w:val="Encabezado"/>
    </w:pPr>
    <w:r>
      <w:rPr>
        <w:noProof/>
      </w:rPr>
      <w:drawing>
        <wp:inline distT="0" distB="0" distL="0" distR="0" wp14:anchorId="73E40F99" wp14:editId="3E393F31">
          <wp:extent cx="2888548" cy="699655"/>
          <wp:effectExtent l="0" t="0" r="7620" b="5715"/>
          <wp:docPr id="166389089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0100"/>
                  <a:stretch>
                    <a:fillRect/>
                  </a:stretch>
                </pic:blipFill>
                <pic:spPr bwMode="auto">
                  <a:xfrm>
                    <a:off x="0" y="0"/>
                    <a:ext cx="2888548" cy="6996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C8A5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7D37C1"/>
    <w:multiLevelType w:val="multilevel"/>
    <w:tmpl w:val="6340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86C0E"/>
    <w:multiLevelType w:val="hybridMultilevel"/>
    <w:tmpl w:val="2CA053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032D41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032D41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032D41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032D41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032D41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032D41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032D41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032D41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032D41" w:themeColor="accent1" w:themeShade="BF"/>
      </w:rPr>
    </w:lvl>
  </w:abstractNum>
  <w:abstractNum w:abstractNumId="14" w15:restartNumberingAfterBreak="0">
    <w:nsid w:val="5FAD33B9"/>
    <w:multiLevelType w:val="hybridMultilevel"/>
    <w:tmpl w:val="C262AB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657E5D71"/>
    <w:multiLevelType w:val="multilevel"/>
    <w:tmpl w:val="5F92E4C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032D41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032D41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32D41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032D41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032D41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032D41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032D41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032D41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032D41" w:themeColor="accent1" w:themeShade="BF"/>
      </w:rPr>
    </w:lvl>
  </w:abstractNum>
  <w:num w:numId="1" w16cid:durableId="363289122">
    <w:abstractNumId w:val="9"/>
  </w:num>
  <w:num w:numId="2" w16cid:durableId="1773436715">
    <w:abstractNumId w:val="15"/>
  </w:num>
  <w:num w:numId="3" w16cid:durableId="394398141">
    <w:abstractNumId w:val="15"/>
    <w:lvlOverride w:ilvl="0">
      <w:startOverride w:val="1"/>
    </w:lvlOverride>
  </w:num>
  <w:num w:numId="4" w16cid:durableId="65955723">
    <w:abstractNumId w:val="10"/>
  </w:num>
  <w:num w:numId="5" w16cid:durableId="900142883">
    <w:abstractNumId w:val="7"/>
  </w:num>
  <w:num w:numId="6" w16cid:durableId="1106651772">
    <w:abstractNumId w:val="6"/>
  </w:num>
  <w:num w:numId="7" w16cid:durableId="1284071850">
    <w:abstractNumId w:val="5"/>
  </w:num>
  <w:num w:numId="8" w16cid:durableId="2023974801">
    <w:abstractNumId w:val="4"/>
  </w:num>
  <w:num w:numId="9" w16cid:durableId="815872695">
    <w:abstractNumId w:val="8"/>
  </w:num>
  <w:num w:numId="10" w16cid:durableId="551623239">
    <w:abstractNumId w:val="3"/>
  </w:num>
  <w:num w:numId="11" w16cid:durableId="1153762191">
    <w:abstractNumId w:val="2"/>
  </w:num>
  <w:num w:numId="12" w16cid:durableId="1139957664">
    <w:abstractNumId w:val="1"/>
  </w:num>
  <w:num w:numId="13" w16cid:durableId="1142621376">
    <w:abstractNumId w:val="0"/>
  </w:num>
  <w:num w:numId="14" w16cid:durableId="8878826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61148622">
    <w:abstractNumId w:val="13"/>
  </w:num>
  <w:num w:numId="16" w16cid:durableId="960648868">
    <w:abstractNumId w:val="11"/>
  </w:num>
  <w:num w:numId="17" w16cid:durableId="242497815">
    <w:abstractNumId w:val="14"/>
  </w:num>
  <w:num w:numId="18" w16cid:durableId="1901089784">
    <w:abstractNumId w:val="15"/>
  </w:num>
  <w:num w:numId="19" w16cid:durableId="940994510">
    <w:abstractNumId w:val="15"/>
  </w:num>
  <w:num w:numId="20" w16cid:durableId="393239987">
    <w:abstractNumId w:val="15"/>
  </w:num>
  <w:num w:numId="21" w16cid:durableId="1974291579">
    <w:abstractNumId w:val="15"/>
  </w:num>
  <w:num w:numId="22" w16cid:durableId="1170095669">
    <w:abstractNumId w:val="15"/>
  </w:num>
  <w:num w:numId="23" w16cid:durableId="818888339">
    <w:abstractNumId w:val="15"/>
  </w:num>
  <w:num w:numId="24" w16cid:durableId="588463758">
    <w:abstractNumId w:val="15"/>
  </w:num>
  <w:num w:numId="25" w16cid:durableId="1124663964">
    <w:abstractNumId w:val="15"/>
  </w:num>
  <w:num w:numId="26" w16cid:durableId="731193413">
    <w:abstractNumId w:val="15"/>
  </w:num>
  <w:num w:numId="27" w16cid:durableId="693652975">
    <w:abstractNumId w:val="15"/>
  </w:num>
  <w:num w:numId="28" w16cid:durableId="957292980">
    <w:abstractNumId w:val="15"/>
  </w:num>
  <w:num w:numId="29" w16cid:durableId="397678014">
    <w:abstractNumId w:val="15"/>
  </w:num>
  <w:num w:numId="30" w16cid:durableId="317617340">
    <w:abstractNumId w:val="15"/>
  </w:num>
  <w:num w:numId="31" w16cid:durableId="1888491433">
    <w:abstractNumId w:val="15"/>
  </w:num>
  <w:num w:numId="32" w16cid:durableId="1910965610">
    <w:abstractNumId w:val="15"/>
  </w:num>
  <w:num w:numId="33" w16cid:durableId="1562405659">
    <w:abstractNumId w:val="12"/>
  </w:num>
  <w:num w:numId="34" w16cid:durableId="14297358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08"/>
    <w:rsid w:val="000232EA"/>
    <w:rsid w:val="00023DA4"/>
    <w:rsid w:val="000277C5"/>
    <w:rsid w:val="00046997"/>
    <w:rsid w:val="0004739A"/>
    <w:rsid w:val="000709D4"/>
    <w:rsid w:val="00070A66"/>
    <w:rsid w:val="00083B37"/>
    <w:rsid w:val="000A0612"/>
    <w:rsid w:val="000B3ABF"/>
    <w:rsid w:val="000B4CCC"/>
    <w:rsid w:val="000E3526"/>
    <w:rsid w:val="000E68B6"/>
    <w:rsid w:val="0010364E"/>
    <w:rsid w:val="001042A8"/>
    <w:rsid w:val="001067A1"/>
    <w:rsid w:val="00121E91"/>
    <w:rsid w:val="00175DE0"/>
    <w:rsid w:val="00190C79"/>
    <w:rsid w:val="001A153F"/>
    <w:rsid w:val="001A728E"/>
    <w:rsid w:val="001D3121"/>
    <w:rsid w:val="001E042A"/>
    <w:rsid w:val="00206A9A"/>
    <w:rsid w:val="00225505"/>
    <w:rsid w:val="00233587"/>
    <w:rsid w:val="00242E39"/>
    <w:rsid w:val="00290E94"/>
    <w:rsid w:val="002A511A"/>
    <w:rsid w:val="002C200F"/>
    <w:rsid w:val="002C2F86"/>
    <w:rsid w:val="002D02A9"/>
    <w:rsid w:val="002F0604"/>
    <w:rsid w:val="003056AF"/>
    <w:rsid w:val="00325DA6"/>
    <w:rsid w:val="003312ED"/>
    <w:rsid w:val="00364BB0"/>
    <w:rsid w:val="00385CDF"/>
    <w:rsid w:val="00394A77"/>
    <w:rsid w:val="004018C1"/>
    <w:rsid w:val="00446879"/>
    <w:rsid w:val="004727F4"/>
    <w:rsid w:val="0047771A"/>
    <w:rsid w:val="004A0A8D"/>
    <w:rsid w:val="004A3CE2"/>
    <w:rsid w:val="004C5EC7"/>
    <w:rsid w:val="004E0E4E"/>
    <w:rsid w:val="00535D67"/>
    <w:rsid w:val="00562B32"/>
    <w:rsid w:val="0056348C"/>
    <w:rsid w:val="00575B92"/>
    <w:rsid w:val="005B7AE5"/>
    <w:rsid w:val="005C7488"/>
    <w:rsid w:val="005D4DC9"/>
    <w:rsid w:val="005F7999"/>
    <w:rsid w:val="00606908"/>
    <w:rsid w:val="00626EDA"/>
    <w:rsid w:val="0063680F"/>
    <w:rsid w:val="006401F4"/>
    <w:rsid w:val="006756D5"/>
    <w:rsid w:val="006802D1"/>
    <w:rsid w:val="00680E37"/>
    <w:rsid w:val="006C025B"/>
    <w:rsid w:val="006C3A7B"/>
    <w:rsid w:val="006D7FF8"/>
    <w:rsid w:val="00701FEF"/>
    <w:rsid w:val="00704472"/>
    <w:rsid w:val="007301C1"/>
    <w:rsid w:val="00787BDB"/>
    <w:rsid w:val="00791457"/>
    <w:rsid w:val="007F372E"/>
    <w:rsid w:val="00801102"/>
    <w:rsid w:val="008051CD"/>
    <w:rsid w:val="008471C0"/>
    <w:rsid w:val="0087771F"/>
    <w:rsid w:val="00896240"/>
    <w:rsid w:val="008D5E06"/>
    <w:rsid w:val="008D6D77"/>
    <w:rsid w:val="008E631E"/>
    <w:rsid w:val="00914873"/>
    <w:rsid w:val="00954BFF"/>
    <w:rsid w:val="00963CF3"/>
    <w:rsid w:val="00971F80"/>
    <w:rsid w:val="009923A8"/>
    <w:rsid w:val="009A1CF0"/>
    <w:rsid w:val="009B1731"/>
    <w:rsid w:val="009C0227"/>
    <w:rsid w:val="009C47D4"/>
    <w:rsid w:val="009E2B16"/>
    <w:rsid w:val="009F629A"/>
    <w:rsid w:val="00A27504"/>
    <w:rsid w:val="00A60D9B"/>
    <w:rsid w:val="00A67AE6"/>
    <w:rsid w:val="00A819F8"/>
    <w:rsid w:val="00AA0568"/>
    <w:rsid w:val="00AA316B"/>
    <w:rsid w:val="00AC59CE"/>
    <w:rsid w:val="00B04D5B"/>
    <w:rsid w:val="00B05004"/>
    <w:rsid w:val="00B27C2B"/>
    <w:rsid w:val="00B62D04"/>
    <w:rsid w:val="00B80D0D"/>
    <w:rsid w:val="00B94C23"/>
    <w:rsid w:val="00BC1FD2"/>
    <w:rsid w:val="00BD7D71"/>
    <w:rsid w:val="00BE3695"/>
    <w:rsid w:val="00BE3853"/>
    <w:rsid w:val="00C01E4F"/>
    <w:rsid w:val="00C026B2"/>
    <w:rsid w:val="00C244A1"/>
    <w:rsid w:val="00C305F6"/>
    <w:rsid w:val="00C76CE4"/>
    <w:rsid w:val="00C92C41"/>
    <w:rsid w:val="00C94B82"/>
    <w:rsid w:val="00CA22D1"/>
    <w:rsid w:val="00CA5572"/>
    <w:rsid w:val="00CC74D2"/>
    <w:rsid w:val="00CF6672"/>
    <w:rsid w:val="00D04747"/>
    <w:rsid w:val="00D212E6"/>
    <w:rsid w:val="00D27A92"/>
    <w:rsid w:val="00D42A38"/>
    <w:rsid w:val="00D50009"/>
    <w:rsid w:val="00D57E3E"/>
    <w:rsid w:val="00D80AC9"/>
    <w:rsid w:val="00DB24CB"/>
    <w:rsid w:val="00DD04BF"/>
    <w:rsid w:val="00DF5013"/>
    <w:rsid w:val="00E218A3"/>
    <w:rsid w:val="00E41C52"/>
    <w:rsid w:val="00E46BE3"/>
    <w:rsid w:val="00E75BC8"/>
    <w:rsid w:val="00E87276"/>
    <w:rsid w:val="00E9640A"/>
    <w:rsid w:val="00ED7DC4"/>
    <w:rsid w:val="00F1586E"/>
    <w:rsid w:val="00F16B15"/>
    <w:rsid w:val="00F37B71"/>
    <w:rsid w:val="00F40908"/>
    <w:rsid w:val="00F62FD6"/>
    <w:rsid w:val="00F95167"/>
    <w:rsid w:val="00FB06AF"/>
    <w:rsid w:val="00FB0D9C"/>
    <w:rsid w:val="00FB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48610"/>
  <w15:chartTrackingRefBased/>
  <w15:docId w15:val="{FF86CDFE-A709-4A9A-853B-9CC543D8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B2"/>
    <w:pPr>
      <w:spacing w:after="240"/>
    </w:pPr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CA5572"/>
    <w:pPr>
      <w:keepNext/>
      <w:keepLines/>
      <w:spacing w:before="600" w:line="240" w:lineRule="auto"/>
      <w:outlineLvl w:val="0"/>
    </w:pPr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paragraph" w:styleId="Ttulo2">
    <w:name w:val="heading 2"/>
    <w:basedOn w:val="Normal"/>
    <w:next w:val="Normal"/>
    <w:link w:val="Ttulo2Car"/>
    <w:uiPriority w:val="9"/>
    <w:qFormat/>
    <w:rsid w:val="00D04747"/>
    <w:pPr>
      <w:keepNext/>
      <w:keepLines/>
      <w:numPr>
        <w:numId w:val="4"/>
      </w:numPr>
      <w:spacing w:before="360" w:after="0" w:line="240" w:lineRule="auto"/>
      <w:outlineLvl w:val="1"/>
    </w:pPr>
    <w:rPr>
      <w:rFonts w:cs="Times New Roman (Body CS)"/>
      <w:b/>
      <w:bCs/>
      <w:color w:val="3D97B6" w:themeColor="accent2"/>
      <w:spacing w:val="1"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32D41" w:themeColor="accent1" w:themeShade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"/>
    <w:qFormat/>
    <w:rsid w:val="00896240"/>
    <w:pPr>
      <w:spacing w:after="0" w:line="480" w:lineRule="exact"/>
    </w:pPr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character" w:customStyle="1" w:styleId="TtuloCar">
    <w:name w:val="Título Car"/>
    <w:basedOn w:val="Fuentedeprrafopredeter"/>
    <w:link w:val="Ttulo"/>
    <w:uiPriority w:val="1"/>
    <w:rsid w:val="00896240"/>
    <w:rPr>
      <w:rFonts w:asciiTheme="majorHAnsi" w:eastAsiaTheme="majorEastAsia" w:hAnsiTheme="majorHAnsi" w:cs="Times New Roman (Headings CS)"/>
      <w:caps/>
      <w:color w:val="053D58" w:themeColor="accent1"/>
      <w:spacing w:val="10"/>
      <w:kern w:val="28"/>
      <w:sz w:val="48"/>
    </w:r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2"/>
    <w:qFormat/>
    <w:rsid w:val="00D04747"/>
    <w:pPr>
      <w:numPr>
        <w:ilvl w:val="1"/>
      </w:numPr>
      <w:spacing w:before="80" w:after="0" w:line="280" w:lineRule="exact"/>
    </w:pPr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SubttuloCar">
    <w:name w:val="Subtítulo Car"/>
    <w:basedOn w:val="Fuentedeprrafopredeter"/>
    <w:link w:val="Subttulo"/>
    <w:uiPriority w:val="2"/>
    <w:rsid w:val="00D04747"/>
    <w:rPr>
      <w:rFonts w:cs="Times New Roman (Body CS)"/>
      <w:b/>
      <w:bCs/>
      <w:color w:val="3D97B6" w:themeColor="accent2"/>
      <w:spacing w:val="1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CA5572"/>
    <w:rPr>
      <w:rFonts w:asciiTheme="majorHAnsi" w:hAnsiTheme="majorHAnsi" w:cs="Times New Roman (Body CS)"/>
      <w:b/>
      <w:bCs/>
      <w:caps/>
      <w:color w:val="EDA516" w:themeColor="accent4"/>
      <w:spacing w:val="10"/>
      <w:sz w:val="28"/>
    </w:rPr>
  </w:style>
  <w:style w:type="table" w:customStyle="1" w:styleId="TipTable">
    <w:name w:val="Tip Table"/>
    <w:basedOn w:val="Tab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AFE2FA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DD04BF"/>
    <w:pPr>
      <w:spacing w:after="120" w:line="264" w:lineRule="auto"/>
      <w:ind w:right="576"/>
    </w:pPr>
    <w:rPr>
      <w:iCs/>
      <w:sz w:val="18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5E06"/>
    <w:rPr>
      <w:rFonts w:asciiTheme="majorHAnsi" w:eastAsiaTheme="majorEastAsia" w:hAnsiTheme="majorHAnsi" w:cstheme="majorBidi"/>
      <w:color w:val="021E2B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C026B2"/>
    <w:rPr>
      <w:rFonts w:cs="Times New Roman (Body CS)"/>
      <w:b/>
      <w:bCs/>
      <w:color w:val="3D97B6" w:themeColor="accent2"/>
      <w:spacing w:val="1"/>
      <w:sz w:val="24"/>
    </w:rPr>
  </w:style>
  <w:style w:type="paragraph" w:styleId="Listaconvietas">
    <w:name w:val="List Bullet"/>
    <w:basedOn w:val="Normal"/>
    <w:uiPriority w:val="11"/>
    <w:qFormat/>
    <w:rsid w:val="00DD04BF"/>
    <w:pPr>
      <w:numPr>
        <w:numId w:val="2"/>
      </w:numPr>
      <w:spacing w:after="60"/>
    </w:pPr>
    <w:rPr>
      <w:i/>
      <w:sz w:val="18"/>
    </w:rPr>
  </w:style>
  <w:style w:type="paragraph" w:styleId="Encabezado">
    <w:name w:val="header"/>
    <w:basedOn w:val="Normal"/>
    <w:link w:val="EncabezadoCar"/>
    <w:uiPriority w:val="99"/>
    <w:semiHidden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026B2"/>
    <w:rPr>
      <w:sz w:val="20"/>
    </w:rPr>
  </w:style>
  <w:style w:type="paragraph" w:styleId="Piedepgina">
    <w:name w:val="footer"/>
    <w:basedOn w:val="Normal"/>
    <w:link w:val="PiedepginaCar"/>
    <w:uiPriority w:val="99"/>
    <w:rsid w:val="0056348C"/>
    <w:pPr>
      <w:spacing w:before="200" w:after="0" w:line="240" w:lineRule="auto"/>
      <w:contextualSpacing/>
      <w:jc w:val="right"/>
    </w:pPr>
    <w:rPr>
      <w:rFonts w:asciiTheme="majorHAnsi" w:eastAsiaTheme="majorEastAsia" w:hAnsiTheme="majorHAnsi" w:cstheme="majorBidi"/>
      <w:noProof/>
      <w:color w:val="EDA516" w:themeColor="accent4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026B2"/>
    <w:rPr>
      <w:rFonts w:asciiTheme="majorHAnsi" w:eastAsiaTheme="majorEastAsia" w:hAnsiTheme="majorHAnsi" w:cstheme="majorBidi"/>
      <w:noProof/>
      <w:color w:val="EDA516" w:themeColor="accent4"/>
      <w:sz w:val="20"/>
    </w:rPr>
  </w:style>
  <w:style w:type="table" w:styleId="Tablaconcuadrcula4-nfasis1">
    <w:name w:val="Grid Table 4 Accent 1"/>
    <w:basedOn w:val="Tab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2A8F1" w:themeColor="accent1" w:themeTint="99"/>
        <w:left w:val="single" w:sz="4" w:space="0" w:color="12A8F1" w:themeColor="accent1" w:themeTint="99"/>
        <w:bottom w:val="single" w:sz="4" w:space="0" w:color="12A8F1" w:themeColor="accent1" w:themeTint="99"/>
        <w:right w:val="single" w:sz="4" w:space="0" w:color="12A8F1" w:themeColor="accent1" w:themeTint="99"/>
        <w:insideH w:val="single" w:sz="4" w:space="0" w:color="12A8F1" w:themeColor="accent1" w:themeTint="99"/>
        <w:insideV w:val="single" w:sz="4" w:space="0" w:color="12A8F1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nil"/>
          <w:insideV w:val="nil"/>
        </w:tcBorders>
        <w:shd w:val="clear" w:color="auto" w:fill="053D58" w:themeFill="accent1"/>
      </w:tcPr>
    </w:tblStylePr>
    <w:tblStylePr w:type="lastRow">
      <w:rPr>
        <w:b/>
        <w:bCs/>
      </w:rPr>
      <w:tblPr/>
      <w:tcPr>
        <w:tcBorders>
          <w:top w:val="double" w:sz="4" w:space="0" w:color="053D5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E2FA" w:themeFill="accent1" w:themeFillTint="33"/>
      </w:tcPr>
    </w:tblStylePr>
    <w:tblStylePr w:type="band1Horz">
      <w:tblPr/>
      <w:tcPr>
        <w:shd w:val="clear" w:color="auto" w:fill="AFE2FA" w:themeFill="accent1" w:themeFillTint="33"/>
      </w:tcPr>
    </w:tblStylePr>
  </w:style>
  <w:style w:type="table" w:styleId="Tablaconcuadrculaclara">
    <w:name w:val="Grid Table Light"/>
    <w:basedOn w:val="Tab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anormal"/>
    <w:uiPriority w:val="99"/>
    <w:rsid w:val="00C026B2"/>
    <w:pPr>
      <w:spacing w:before="120" w:after="120" w:line="240" w:lineRule="auto"/>
    </w:pPr>
    <w:tblPr>
      <w:tblStyleRowBandSize w:val="1"/>
      <w:tblBorders>
        <w:top w:val="single" w:sz="4" w:space="0" w:color="053D58" w:themeColor="accent1"/>
        <w:left w:val="single" w:sz="4" w:space="0" w:color="053D58" w:themeColor="accent1"/>
        <w:bottom w:val="single" w:sz="4" w:space="0" w:color="053D58" w:themeColor="accent1"/>
        <w:right w:val="single" w:sz="4" w:space="0" w:color="053D58" w:themeColor="accent1"/>
        <w:insideH w:val="single" w:sz="4" w:space="0" w:color="053D58" w:themeColor="accent1"/>
        <w:insideV w:val="single" w:sz="4" w:space="0" w:color="053D58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99DDEC" w:themeFill="accent3"/>
      </w:tcPr>
    </w:tblStylePr>
    <w:tblStylePr w:type="lastRow">
      <w:rPr>
        <w:b/>
        <w:color w:val="FFFFFF" w:themeColor="background1"/>
      </w:rPr>
      <w:tblPr/>
      <w:tcPr>
        <w:shd w:val="clear" w:color="auto" w:fill="053D58" w:themeFill="accent1"/>
      </w:tcPr>
    </w:tblStylePr>
    <w:tblStylePr w:type="band2Horz">
      <w:tblPr/>
      <w:tcPr>
        <w:tcBorders>
          <w:top w:val="single" w:sz="4" w:space="0" w:color="053D58" w:themeColor="accent1"/>
          <w:left w:val="single" w:sz="4" w:space="0" w:color="053D58" w:themeColor="accent1"/>
          <w:bottom w:val="single" w:sz="4" w:space="0" w:color="053D58" w:themeColor="accent1"/>
          <w:right w:val="single" w:sz="4" w:space="0" w:color="053D58" w:themeColor="accent1"/>
          <w:insideH w:val="single" w:sz="4" w:space="0" w:color="053D58" w:themeColor="accent1"/>
          <w:insideV w:val="single" w:sz="4" w:space="0" w:color="053D58" w:themeColor="accent1"/>
          <w:tl2br w:val="nil"/>
          <w:tr2bl w:val="nil"/>
        </w:tcBorders>
        <w:shd w:val="clear" w:color="auto" w:fill="D0E8EC" w:themeFill="accent5"/>
      </w:tcPr>
    </w:tblStylePr>
  </w:style>
  <w:style w:type="character" w:customStyle="1" w:styleId="Ttulo4Car">
    <w:name w:val="Título 4 Car"/>
    <w:basedOn w:val="Fuentedeprrafopredeter"/>
    <w:link w:val="Ttulo4"/>
    <w:uiPriority w:val="9"/>
    <w:semiHidden/>
    <w:rsid w:val="008D5E06"/>
    <w:rPr>
      <w:rFonts w:asciiTheme="majorHAnsi" w:eastAsiaTheme="majorEastAsia" w:hAnsiTheme="majorHAnsi" w:cstheme="majorBidi"/>
      <w:i/>
      <w:iCs/>
      <w:color w:val="032D4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5E06"/>
    <w:rPr>
      <w:rFonts w:asciiTheme="majorHAnsi" w:eastAsiaTheme="majorEastAsia" w:hAnsiTheme="majorHAnsi" w:cstheme="majorBidi"/>
      <w:color w:val="032D41" w:themeColor="accent1" w:themeShade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nfasisintenso">
    <w:name w:val="Intense Emphasis"/>
    <w:basedOn w:val="Fuentedeprrafopredeter"/>
    <w:uiPriority w:val="21"/>
    <w:semiHidden/>
    <w:unhideWhenUsed/>
    <w:qFormat/>
    <w:rsid w:val="008D5E06"/>
    <w:rPr>
      <w:i/>
      <w:iCs/>
      <w:color w:val="032D4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D5E06"/>
    <w:pPr>
      <w:pBdr>
        <w:top w:val="single" w:sz="4" w:space="10" w:color="032D41" w:themeColor="accent1" w:themeShade="BF"/>
        <w:bottom w:val="single" w:sz="4" w:space="10" w:color="032D41" w:themeColor="accent1" w:themeShade="BF"/>
      </w:pBdr>
      <w:spacing w:before="360" w:after="360"/>
      <w:ind w:left="864" w:right="864"/>
      <w:jc w:val="center"/>
    </w:pPr>
    <w:rPr>
      <w:i/>
      <w:iCs/>
      <w:color w:val="032D4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D5E06"/>
    <w:rPr>
      <w:i/>
      <w:iCs/>
      <w:color w:val="032D41" w:themeColor="accent1" w:themeShade="BF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D5E06"/>
    <w:rPr>
      <w:b/>
      <w:bCs/>
      <w:caps w:val="0"/>
      <w:smallCaps/>
      <w:color w:val="032D41" w:themeColor="accent1" w:themeShade="BF"/>
      <w:spacing w:val="5"/>
    </w:rPr>
  </w:style>
  <w:style w:type="paragraph" w:styleId="Textodebloque">
    <w:name w:val="Block Text"/>
    <w:basedOn w:val="Normal"/>
    <w:uiPriority w:val="99"/>
    <w:semiHidden/>
    <w:unhideWhenUsed/>
    <w:rsid w:val="008D5E06"/>
    <w:pPr>
      <w:pBdr>
        <w:top w:val="single" w:sz="2" w:space="10" w:color="032D41" w:themeColor="accent1" w:themeShade="BF"/>
        <w:left w:val="single" w:sz="2" w:space="10" w:color="032D41" w:themeColor="accent1" w:themeShade="BF"/>
        <w:bottom w:val="single" w:sz="2" w:space="10" w:color="032D41" w:themeColor="accent1" w:themeShade="BF"/>
        <w:right w:val="single" w:sz="2" w:space="10" w:color="032D41" w:themeColor="accent1" w:themeShade="BF"/>
      </w:pBdr>
      <w:ind w:left="1152" w:right="1152"/>
    </w:pPr>
    <w:rPr>
      <w:rFonts w:eastAsiaTheme="minorEastAsia"/>
      <w:i/>
      <w:iCs/>
      <w:color w:val="032D41" w:themeColor="accent1" w:themeShade="BF"/>
    </w:rPr>
  </w:style>
  <w:style w:type="character" w:styleId="Hipervnculo">
    <w:name w:val="Hyperlink"/>
    <w:basedOn w:val="Fuentedeprrafopredeter"/>
    <w:uiPriority w:val="99"/>
    <w:semiHidden/>
    <w:unhideWhenUsed/>
    <w:rsid w:val="008D5E06"/>
    <w:rPr>
      <w:color w:val="5F97AC" w:themeColor="accent6" w:themeShade="BF"/>
      <w:u w:val="single"/>
    </w:rPr>
  </w:style>
  <w:style w:type="character" w:customStyle="1" w:styleId="UnresolvedMention1">
    <w:name w:val="Unresolved Mention1"/>
    <w:basedOn w:val="Fuentedeprrafopredeter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aconnmeros">
    <w:name w:val="List Number"/>
    <w:basedOn w:val="Normal"/>
    <w:uiPriority w:val="11"/>
    <w:semiHidden/>
    <w:rsid w:val="00F16B15"/>
    <w:pPr>
      <w:numPr>
        <w:numId w:val="15"/>
      </w:numPr>
      <w:spacing w:after="60"/>
      <w:contextualSpacing/>
    </w:pPr>
  </w:style>
  <w:style w:type="table" w:styleId="Tablanormal4">
    <w:name w:val="Plain Table 4"/>
    <w:basedOn w:val="Tabla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">
    <w:name w:val="Info"/>
    <w:basedOn w:val="Normal"/>
    <w:semiHidden/>
    <w:qFormat/>
    <w:rsid w:val="009C0227"/>
    <w:pPr>
      <w:keepNext/>
      <w:spacing w:before="120" w:after="120" w:line="240" w:lineRule="auto"/>
    </w:pPr>
  </w:style>
  <w:style w:type="character" w:styleId="nfasis">
    <w:name w:val="Emphasis"/>
    <w:uiPriority w:val="20"/>
    <w:semiHidden/>
    <w:qFormat/>
    <w:rsid w:val="00046997"/>
    <w:rPr>
      <w:rFonts w:asciiTheme="minorHAnsi" w:hAnsiTheme="minorHAnsi"/>
      <w:b/>
      <w:i w:val="0"/>
      <w:iCs/>
      <w:color w:val="404040" w:themeColor="text1" w:themeTint="BF"/>
      <w:sz w:val="16"/>
    </w:rPr>
  </w:style>
  <w:style w:type="paragraph" w:styleId="Prrafodelista">
    <w:name w:val="List Paragraph"/>
    <w:basedOn w:val="Normal"/>
    <w:uiPriority w:val="34"/>
    <w:qFormat/>
    <w:rsid w:val="00290E94"/>
    <w:pPr>
      <w:spacing w:after="160" w:line="259" w:lineRule="auto"/>
      <w:ind w:left="720"/>
      <w:contextualSpacing/>
    </w:pPr>
    <w:rPr>
      <w:rFonts w:eastAsiaTheme="minorEastAsia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9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nol\AppData\Roaming\Microsoft\Templates\Business%20project%20scope%20report.dotx" TargetMode="External"/></Relationships>
</file>

<file path=word/theme/theme1.xml><?xml version="1.0" encoding="utf-8"?>
<a:theme xmlns:a="http://schemas.openxmlformats.org/drawingml/2006/main" name="Office Theme">
  <a:themeElements>
    <a:clrScheme name="BusinessProjectScop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53D58"/>
      </a:accent1>
      <a:accent2>
        <a:srgbClr val="3D97B6"/>
      </a:accent2>
      <a:accent3>
        <a:srgbClr val="99DDEC"/>
      </a:accent3>
      <a:accent4>
        <a:srgbClr val="EDA516"/>
      </a:accent4>
      <a:accent5>
        <a:srgbClr val="D0E8EC"/>
      </a:accent5>
      <a:accent6>
        <a:srgbClr val="9BBECB"/>
      </a:accent6>
      <a:hlink>
        <a:srgbClr val="3D97B7"/>
      </a:hlink>
      <a:folHlink>
        <a:srgbClr val="EDA516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C64F0E-02A2-48CB-8562-4E8DB07921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F2D1228-205F-4B5E-93DC-95BDD112F3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31B75D-9336-4D96-B201-D13E38C2AF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382FA9-CEB6-C04C-869B-14E9F45937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project scope report.dotx</Template>
  <TotalTime>941</TotalTime>
  <Pages>4</Pages>
  <Words>507</Words>
  <Characters>2890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Manuel Rincon Vargas</dc:creator>
  <cp:keywords/>
  <dc:description/>
  <cp:lastModifiedBy>francisco Manuel Rincon Vargas</cp:lastModifiedBy>
  <cp:revision>1</cp:revision>
  <cp:lastPrinted>2025-04-29T22:21:00Z</cp:lastPrinted>
  <dcterms:created xsi:type="dcterms:W3CDTF">2026-10-09T02:47:00Z</dcterms:created>
  <dcterms:modified xsi:type="dcterms:W3CDTF">2026-10-11T02:14:00Z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